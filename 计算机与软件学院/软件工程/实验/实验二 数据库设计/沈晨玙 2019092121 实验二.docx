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2"/>
        <w:rPr>
          <w:rFonts w:ascii="Times New Roman"/>
          <w:sz w:val="28"/>
        </w:rPr>
      </w:pPr>
    </w:p>
    <w:p>
      <w:pPr>
        <w:spacing w:before="38"/>
        <w:ind w:left="0" w:right="101" w:firstLine="0"/>
        <w:jc w:val="center"/>
        <w:rPr>
          <w:b/>
          <w:sz w:val="44"/>
        </w:rPr>
      </w:pPr>
      <w:r>
        <w:rPr>
          <w:b/>
          <w:sz w:val="44"/>
        </w:rPr>
        <w:t>深 圳 大 学 实 验 报 告</w:t>
      </w:r>
    </w:p>
    <w:p>
      <w:pPr>
        <w:pStyle w:val="3"/>
        <w:rPr>
          <w:b/>
          <w:sz w:val="44"/>
        </w:rPr>
      </w:pPr>
    </w:p>
    <w:p>
      <w:pPr>
        <w:pStyle w:val="3"/>
        <w:rPr>
          <w:b/>
          <w:sz w:val="44"/>
        </w:rPr>
      </w:pPr>
    </w:p>
    <w:p>
      <w:pPr>
        <w:pStyle w:val="3"/>
        <w:spacing w:before="8"/>
        <w:rPr>
          <w:b/>
          <w:sz w:val="46"/>
        </w:rPr>
      </w:pPr>
    </w:p>
    <w:p>
      <w:pPr>
        <w:tabs>
          <w:tab w:val="left" w:pos="1548"/>
          <w:tab w:val="left" w:pos="6483"/>
        </w:tabs>
        <w:spacing w:before="1"/>
        <w:ind w:left="0" w:right="96" w:firstLine="0"/>
        <w:jc w:val="center"/>
        <w:rPr>
          <w:b/>
          <w:sz w:val="28"/>
        </w:rPr>
      </w:pPr>
      <w:r>
        <w:rPr>
          <w:b/>
          <w:sz w:val="28"/>
        </w:rPr>
        <w:t>课程名称</w:t>
      </w: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ab/>
      </w:r>
      <w:r>
        <w:rPr>
          <w:b/>
          <w:w w:val="95"/>
          <w:sz w:val="28"/>
          <w:u w:val="single"/>
        </w:rPr>
        <w:t>软件工程</w:t>
      </w:r>
      <w:r>
        <w:rPr>
          <w:b/>
          <w:sz w:val="28"/>
          <w:u w:val="single"/>
        </w:rPr>
        <w:tab/>
      </w:r>
    </w:p>
    <w:p>
      <w:pPr>
        <w:pStyle w:val="3"/>
        <w:rPr>
          <w:b/>
          <w:sz w:val="20"/>
        </w:rPr>
      </w:pPr>
    </w:p>
    <w:p>
      <w:pPr>
        <w:pStyle w:val="3"/>
        <w:spacing w:before="3"/>
        <w:rPr>
          <w:b/>
          <w:sz w:val="20"/>
        </w:rPr>
      </w:pPr>
    </w:p>
    <w:p>
      <w:pPr>
        <w:tabs>
          <w:tab w:val="left" w:pos="6483"/>
        </w:tabs>
        <w:spacing w:before="61"/>
        <w:ind w:left="0" w:right="96" w:firstLine="0"/>
        <w:jc w:val="center"/>
        <w:rPr>
          <w:b/>
          <w:sz w:val="28"/>
        </w:rPr>
      </w:pPr>
      <w:r>
        <w:rPr>
          <w:b/>
          <w:sz w:val="28"/>
        </w:rPr>
        <w:t>项目名称</w:t>
      </w:r>
      <w:r>
        <w:rPr>
          <w:b/>
          <w:sz w:val="28"/>
          <w:u w:val="single"/>
        </w:rPr>
        <w:t xml:space="preserve"> </w:t>
      </w:r>
      <w:r>
        <w:rPr>
          <w:b/>
          <w:spacing w:val="128"/>
          <w:sz w:val="28"/>
          <w:u w:val="single"/>
        </w:rPr>
        <w:t xml:space="preserve"> </w:t>
      </w:r>
      <w:r>
        <w:rPr>
          <w:b/>
          <w:sz w:val="28"/>
          <w:u w:val="single"/>
        </w:rPr>
        <w:t>PowerDesigner</w:t>
      </w:r>
      <w:r>
        <w:rPr>
          <w:b/>
          <w:spacing w:val="-69"/>
          <w:sz w:val="28"/>
          <w:u w:val="single"/>
        </w:rPr>
        <w:t xml:space="preserve"> </w:t>
      </w:r>
      <w:r>
        <w:rPr>
          <w:b/>
          <w:sz w:val="28"/>
          <w:u w:val="single"/>
        </w:rPr>
        <w:t>数据库</w:t>
      </w:r>
      <w:r>
        <w:rPr>
          <w:b/>
          <w:spacing w:val="-3"/>
          <w:sz w:val="28"/>
          <w:u w:val="single"/>
        </w:rPr>
        <w:t>设</w:t>
      </w:r>
      <w:r>
        <w:rPr>
          <w:b/>
          <w:sz w:val="28"/>
          <w:u w:val="single"/>
        </w:rPr>
        <w:t>计</w:t>
      </w:r>
      <w:r>
        <w:rPr>
          <w:b/>
          <w:sz w:val="28"/>
          <w:u w:val="single"/>
        </w:rPr>
        <w:tab/>
      </w:r>
    </w:p>
    <w:p>
      <w:pPr>
        <w:pStyle w:val="3"/>
        <w:rPr>
          <w:b/>
          <w:sz w:val="20"/>
        </w:rPr>
      </w:pPr>
    </w:p>
    <w:p>
      <w:pPr>
        <w:pStyle w:val="3"/>
        <w:spacing w:before="8"/>
        <w:rPr>
          <w:b/>
          <w:sz w:val="19"/>
        </w:rPr>
      </w:pPr>
    </w:p>
    <w:p>
      <w:pPr>
        <w:tabs>
          <w:tab w:val="left" w:pos="844"/>
          <w:tab w:val="left" w:pos="1548"/>
          <w:tab w:val="left" w:pos="6483"/>
        </w:tabs>
        <w:spacing w:before="70"/>
        <w:ind w:left="0" w:right="96" w:firstLine="0"/>
        <w:jc w:val="center"/>
        <w:rPr>
          <w:b/>
          <w:sz w:val="28"/>
        </w:rPr>
      </w:pPr>
      <w:r>
        <w:rPr>
          <w:b/>
          <w:sz w:val="28"/>
        </w:rPr>
        <w:t>学</w:t>
      </w:r>
      <w:r>
        <w:rPr>
          <w:b/>
          <w:sz w:val="28"/>
        </w:rPr>
        <w:tab/>
      </w:r>
      <w:r>
        <w:rPr>
          <w:b/>
          <w:sz w:val="28"/>
        </w:rPr>
        <w:t>院</w:t>
      </w: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ab/>
      </w:r>
      <w:r>
        <w:rPr>
          <w:b/>
          <w:w w:val="95"/>
          <w:sz w:val="28"/>
          <w:u w:val="single"/>
        </w:rPr>
        <w:t>计算机与软件学院</w:t>
      </w:r>
      <w:r>
        <w:rPr>
          <w:b/>
          <w:sz w:val="28"/>
          <w:u w:val="single"/>
        </w:rPr>
        <w:tab/>
      </w:r>
    </w:p>
    <w:p>
      <w:pPr>
        <w:pStyle w:val="3"/>
        <w:rPr>
          <w:b/>
          <w:sz w:val="20"/>
        </w:rPr>
      </w:pPr>
    </w:p>
    <w:p>
      <w:pPr>
        <w:pStyle w:val="3"/>
        <w:spacing w:before="7"/>
        <w:rPr>
          <w:b/>
          <w:sz w:val="19"/>
        </w:rPr>
      </w:pPr>
    </w:p>
    <w:p>
      <w:pPr>
        <w:tabs>
          <w:tab w:val="left" w:pos="1877"/>
          <w:tab w:val="left" w:pos="5034"/>
        </w:tabs>
        <w:spacing w:before="71"/>
        <w:ind w:left="1032" w:right="0" w:firstLine="0"/>
        <w:jc w:val="left"/>
        <w:rPr>
          <w:rFonts w:ascii="Times New Roman" w:eastAsia="Times New Roman"/>
          <w:b/>
          <w:sz w:val="28"/>
        </w:rPr>
      </w:pPr>
      <w:r>
        <w:rPr>
          <w:b/>
          <w:sz w:val="28"/>
        </w:rPr>
        <w:t>专</w:t>
      </w:r>
      <w:r>
        <w:rPr>
          <w:b/>
          <w:sz w:val="28"/>
        </w:rPr>
        <w:tab/>
      </w:r>
      <w:r>
        <w:rPr>
          <w:b/>
          <w:sz w:val="28"/>
        </w:rPr>
        <w:t>业</w:t>
      </w:r>
      <w:r>
        <w:rPr>
          <w:b/>
          <w:spacing w:val="1"/>
          <w:sz w:val="28"/>
        </w:rPr>
        <w:t xml:space="preserve"> </w:t>
      </w:r>
      <w:r>
        <w:rPr>
          <w:rFonts w:ascii="Times New Roman" w:eastAsia="Times New Roman"/>
          <w:b/>
          <w:w w:val="100"/>
          <w:sz w:val="28"/>
          <w:u w:val="single"/>
        </w:rPr>
        <w:t xml:space="preserve"> </w:t>
      </w:r>
      <w:r>
        <w:rPr>
          <w:rFonts w:hint="eastAsia" w:ascii="Times New Roman"/>
          <w:b/>
          <w:w w:val="100"/>
          <w:sz w:val="28"/>
          <w:u w:val="single"/>
          <w:lang w:eastAsia="zh-CN"/>
        </w:rPr>
        <w:t xml:space="preserve">   计算机科学与技术                                 </w:t>
      </w:r>
      <w:r>
        <w:rPr>
          <w:rFonts w:ascii="Times New Roman" w:eastAsia="Times New Roman"/>
          <w:b/>
          <w:sz w:val="28"/>
          <w:u w:val="single"/>
        </w:rPr>
        <w:tab/>
      </w: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spacing w:before="1"/>
        <w:rPr>
          <w:rFonts w:ascii="Times New Roman"/>
          <w:b/>
          <w:sz w:val="24"/>
        </w:rPr>
      </w:pPr>
    </w:p>
    <w:p>
      <w:pPr>
        <w:tabs>
          <w:tab w:val="left" w:pos="1548"/>
          <w:tab w:val="left" w:pos="6483"/>
        </w:tabs>
        <w:spacing w:before="70"/>
        <w:ind w:left="0" w:right="96" w:firstLine="0"/>
        <w:jc w:val="center"/>
        <w:rPr>
          <w:b/>
          <w:sz w:val="28"/>
        </w:rPr>
      </w:pPr>
      <w:r>
        <w:rPr>
          <w:b/>
          <w:sz w:val="28"/>
        </w:rPr>
        <w:t>指导教师</w:t>
      </w: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eastAsia="zh-CN"/>
        </w:rPr>
        <w:t>许智武</w:t>
      </w:r>
      <w:r>
        <w:rPr>
          <w:b/>
          <w:sz w:val="28"/>
          <w:u w:val="single"/>
        </w:rPr>
        <w:tab/>
      </w:r>
    </w:p>
    <w:p>
      <w:pPr>
        <w:pStyle w:val="3"/>
        <w:rPr>
          <w:b/>
          <w:sz w:val="20"/>
        </w:rPr>
      </w:pPr>
    </w:p>
    <w:p>
      <w:pPr>
        <w:pStyle w:val="3"/>
        <w:spacing w:before="7"/>
        <w:rPr>
          <w:b/>
          <w:sz w:val="19"/>
        </w:rPr>
      </w:pPr>
    </w:p>
    <w:p>
      <w:pPr>
        <w:tabs>
          <w:tab w:val="left" w:pos="3020"/>
          <w:tab w:val="left" w:pos="6111"/>
        </w:tabs>
        <w:spacing w:before="71"/>
        <w:ind w:left="0" w:right="467" w:firstLine="0"/>
        <w:jc w:val="center"/>
        <w:rPr>
          <w:rFonts w:ascii="Times New Roman" w:eastAsia="Times New Roman"/>
          <w:b/>
          <w:sz w:val="28"/>
        </w:rPr>
      </w:pPr>
      <w:r>
        <w:rPr>
          <w:b/>
          <w:sz w:val="28"/>
        </w:rPr>
        <w:t>报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告 人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eastAsia="zh-CN"/>
        </w:rPr>
        <w:t>沈晨玙</w:t>
      </w:r>
      <w:r>
        <w:rPr>
          <w:b/>
          <w:sz w:val="28"/>
          <w:u w:val="single"/>
        </w:rPr>
        <w:tab/>
      </w:r>
      <w:r>
        <w:rPr>
          <w:b/>
          <w:w w:val="95"/>
          <w:sz w:val="28"/>
        </w:rPr>
        <w:t>学号</w:t>
      </w:r>
      <w:r>
        <w:rPr>
          <w:b/>
          <w:spacing w:val="-2"/>
          <w:sz w:val="28"/>
        </w:rPr>
        <w:t xml:space="preserve"> </w:t>
      </w:r>
      <w:r>
        <w:rPr>
          <w:rFonts w:ascii="Times New Roman" w:eastAsia="Times New Roman"/>
          <w:b/>
          <w:w w:val="100"/>
          <w:sz w:val="28"/>
          <w:u w:val="single"/>
        </w:rPr>
        <w:t xml:space="preserve"> </w:t>
      </w:r>
      <w:r>
        <w:rPr>
          <w:rFonts w:hint="eastAsia" w:ascii="Times New Roman"/>
          <w:b/>
          <w:w w:val="100"/>
          <w:sz w:val="28"/>
          <w:u w:val="single"/>
          <w:lang w:eastAsia="zh-CN"/>
        </w:rPr>
        <w:t>2019092121</w:t>
      </w:r>
      <w:r>
        <w:rPr>
          <w:rFonts w:ascii="Times New Roman" w:eastAsia="Times New Roman"/>
          <w:b/>
          <w:sz w:val="28"/>
          <w:u w:val="single"/>
        </w:rPr>
        <w:tab/>
      </w: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spacing w:before="1"/>
        <w:rPr>
          <w:rFonts w:ascii="Times New Roman"/>
          <w:b/>
          <w:sz w:val="24"/>
        </w:rPr>
      </w:pPr>
    </w:p>
    <w:p>
      <w:pPr>
        <w:tabs>
          <w:tab w:val="left" w:pos="6111"/>
        </w:tabs>
        <w:spacing w:before="71"/>
        <w:ind w:left="0" w:right="467" w:firstLine="0"/>
        <w:jc w:val="center"/>
        <w:rPr>
          <w:rFonts w:ascii="Times New Roman" w:eastAsia="Times New Roman"/>
          <w:b/>
          <w:sz w:val="28"/>
        </w:rPr>
      </w:pPr>
      <w:r>
        <w:rPr>
          <w:b/>
          <w:sz w:val="28"/>
        </w:rPr>
        <w:t>实验时间</w:t>
      </w:r>
      <w:r>
        <w:rPr>
          <w:b/>
          <w:spacing w:val="1"/>
          <w:sz w:val="28"/>
        </w:rPr>
        <w:t xml:space="preserve"> </w:t>
      </w:r>
      <w:r>
        <w:rPr>
          <w:rFonts w:ascii="Times New Roman" w:eastAsia="Times New Roman"/>
          <w:b/>
          <w:w w:val="100"/>
          <w:sz w:val="28"/>
          <w:u w:val="single"/>
        </w:rPr>
        <w:t xml:space="preserve"> </w:t>
      </w:r>
      <w:r>
        <w:rPr>
          <w:rFonts w:hint="eastAsia" w:ascii="Times New Roman"/>
          <w:b/>
          <w:w w:val="100"/>
          <w:sz w:val="28"/>
          <w:u w:val="single"/>
          <w:lang w:eastAsia="zh-CN"/>
        </w:rPr>
        <w:t>2021.10.14</w:t>
      </w:r>
      <w:r>
        <w:rPr>
          <w:rFonts w:ascii="Times New Roman" w:eastAsia="Times New Roman"/>
          <w:b/>
          <w:sz w:val="28"/>
          <w:u w:val="single"/>
        </w:rPr>
        <w:tab/>
      </w: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spacing w:before="1"/>
        <w:rPr>
          <w:rFonts w:ascii="Times New Roman"/>
          <w:b/>
          <w:sz w:val="24"/>
        </w:rPr>
      </w:pPr>
    </w:p>
    <w:p>
      <w:pPr>
        <w:tabs>
          <w:tab w:val="left" w:pos="6301"/>
        </w:tabs>
        <w:spacing w:before="70"/>
        <w:ind w:left="1032" w:right="0" w:firstLine="0"/>
        <w:jc w:val="left"/>
        <w:rPr>
          <w:rFonts w:ascii="Times New Roman" w:eastAsia="Times New Roman"/>
          <w:b/>
          <w:sz w:val="28"/>
        </w:rPr>
      </w:pPr>
      <w:r>
        <w:rPr>
          <w:b/>
          <w:sz w:val="28"/>
        </w:rPr>
        <w:t>提交时间</w:t>
      </w:r>
      <w:r>
        <w:rPr>
          <w:b/>
          <w:spacing w:val="1"/>
          <w:sz w:val="28"/>
        </w:rPr>
        <w:t xml:space="preserve"> </w:t>
      </w:r>
      <w:r>
        <w:rPr>
          <w:rFonts w:ascii="Times New Roman" w:eastAsia="Times New Roman"/>
          <w:b/>
          <w:w w:val="100"/>
          <w:sz w:val="28"/>
          <w:u w:val="single"/>
        </w:rPr>
        <w:t xml:space="preserve"> </w:t>
      </w:r>
      <w:r>
        <w:rPr>
          <w:rFonts w:hint="eastAsia" w:ascii="Times New Roman"/>
          <w:b/>
          <w:w w:val="100"/>
          <w:sz w:val="28"/>
          <w:u w:val="single"/>
          <w:lang w:eastAsia="zh-CN"/>
        </w:rPr>
        <w:t>2021.10.14</w:t>
      </w:r>
      <w:r>
        <w:rPr>
          <w:rFonts w:ascii="Times New Roman" w:eastAsia="Times New Roman"/>
          <w:b/>
          <w:sz w:val="28"/>
          <w:u w:val="single"/>
        </w:rPr>
        <w:tab/>
      </w: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rPr>
          <w:rFonts w:ascii="Times New Roman"/>
          <w:b/>
          <w:sz w:val="20"/>
        </w:rPr>
      </w:pPr>
    </w:p>
    <w:p>
      <w:pPr>
        <w:pStyle w:val="3"/>
        <w:rPr>
          <w:rFonts w:ascii="Times New Roman"/>
          <w:b/>
          <w:sz w:val="20"/>
        </w:rPr>
      </w:pPr>
    </w:p>
    <w:p>
      <w:pPr>
        <w:spacing w:before="215"/>
        <w:ind w:left="0" w:right="96" w:firstLine="0"/>
        <w:jc w:val="center"/>
        <w:rPr>
          <w:b/>
          <w:sz w:val="28"/>
        </w:rPr>
      </w:pPr>
      <w:r>
        <w:rPr>
          <w:b/>
          <w:sz w:val="28"/>
        </w:rPr>
        <w:t>教务处制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580" w:right="15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一、实验目的</w:t>
      </w:r>
    </w:p>
    <w:p>
      <w:pPr>
        <w:pStyle w:val="3"/>
        <w:spacing w:before="4"/>
        <w:rPr>
          <w:b/>
          <w:sz w:val="31"/>
        </w:rPr>
      </w:pPr>
    </w:p>
    <w:p>
      <w:pPr>
        <w:pStyle w:val="7"/>
        <w:numPr>
          <w:ilvl w:val="0"/>
          <w:numId w:val="1"/>
        </w:numPr>
        <w:tabs>
          <w:tab w:val="left" w:pos="700"/>
        </w:tabs>
        <w:spacing w:before="0" w:after="0" w:line="240" w:lineRule="auto"/>
        <w:ind w:left="699" w:right="0" w:hanging="160"/>
        <w:jc w:val="left"/>
        <w:rPr>
          <w:sz w:val="21"/>
        </w:rPr>
      </w:pPr>
      <w:r>
        <w:rPr>
          <w:spacing w:val="25"/>
          <w:sz w:val="21"/>
        </w:rPr>
        <w:t>熟悉</w:t>
      </w:r>
      <w:r>
        <w:rPr>
          <w:rFonts w:ascii="Times New Roman" w:eastAsia="Times New Roman"/>
          <w:sz w:val="21"/>
        </w:rPr>
        <w:t>PowerDesigner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的基本用法；</w:t>
      </w:r>
    </w:p>
    <w:p>
      <w:pPr>
        <w:pStyle w:val="7"/>
        <w:numPr>
          <w:ilvl w:val="0"/>
          <w:numId w:val="1"/>
        </w:numPr>
        <w:tabs>
          <w:tab w:val="left" w:pos="700"/>
        </w:tabs>
        <w:spacing w:before="43" w:after="0" w:line="240" w:lineRule="auto"/>
        <w:ind w:left="699" w:right="0" w:hanging="160"/>
        <w:jc w:val="left"/>
        <w:rPr>
          <w:sz w:val="21"/>
        </w:rPr>
      </w:pPr>
      <w:r>
        <w:rPr>
          <w:spacing w:val="15"/>
          <w:sz w:val="21"/>
        </w:rPr>
        <w:t>掌握用</w:t>
      </w:r>
      <w:r>
        <w:rPr>
          <w:rFonts w:ascii="Times New Roman" w:eastAsia="Times New Roman"/>
          <w:sz w:val="21"/>
        </w:rPr>
        <w:t>PowerDesigner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设计数据库的方法；</w:t>
      </w:r>
    </w:p>
    <w:p>
      <w:pPr>
        <w:pStyle w:val="7"/>
        <w:numPr>
          <w:ilvl w:val="0"/>
          <w:numId w:val="1"/>
        </w:numPr>
        <w:tabs>
          <w:tab w:val="left" w:pos="700"/>
        </w:tabs>
        <w:spacing w:before="43" w:after="0" w:line="240" w:lineRule="auto"/>
        <w:ind w:left="699" w:right="0" w:hanging="160"/>
        <w:jc w:val="left"/>
        <w:rPr>
          <w:sz w:val="21"/>
        </w:rPr>
      </w:pPr>
      <w:r>
        <w:rPr>
          <w:spacing w:val="25"/>
          <w:sz w:val="21"/>
        </w:rPr>
        <w:t>学会</w:t>
      </w:r>
      <w:r>
        <w:rPr>
          <w:rFonts w:ascii="Times New Roman" w:eastAsia="Times New Roman"/>
          <w:sz w:val="21"/>
        </w:rPr>
        <w:t>PowerDesigner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中数据库模型转换方法；</w:t>
      </w:r>
    </w:p>
    <w:p>
      <w:pPr>
        <w:pStyle w:val="7"/>
        <w:numPr>
          <w:ilvl w:val="0"/>
          <w:numId w:val="1"/>
        </w:numPr>
        <w:tabs>
          <w:tab w:val="left" w:pos="700"/>
        </w:tabs>
        <w:spacing w:before="43" w:after="0" w:line="240" w:lineRule="auto"/>
        <w:ind w:left="699" w:right="0" w:hanging="160"/>
        <w:jc w:val="left"/>
        <w:rPr>
          <w:sz w:val="21"/>
        </w:rPr>
      </w:pPr>
      <w:r>
        <w:rPr>
          <w:spacing w:val="2"/>
          <w:sz w:val="21"/>
        </w:rPr>
        <w:t>掌握将数据库模型导入</w:t>
      </w:r>
      <w:r>
        <w:rPr>
          <w:rFonts w:ascii="Times New Roman" w:eastAsia="Times New Roman"/>
          <w:sz w:val="21"/>
        </w:rPr>
        <w:t>Access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数据库的步骤。</w:t>
      </w:r>
    </w:p>
    <w:p>
      <w:pPr>
        <w:pStyle w:val="3"/>
        <w:spacing w:before="2"/>
        <w:rPr>
          <w:sz w:val="31"/>
        </w:rPr>
      </w:pPr>
    </w:p>
    <w:p>
      <w:pPr>
        <w:pStyle w:val="2"/>
      </w:pPr>
      <w:r>
        <w:t>二、实验内容</w:t>
      </w:r>
    </w:p>
    <w:p>
      <w:pPr>
        <w:pStyle w:val="3"/>
        <w:spacing w:before="7"/>
        <w:rPr>
          <w:b/>
          <w:sz w:val="31"/>
        </w:rPr>
      </w:pPr>
    </w:p>
    <w:p>
      <w:pPr>
        <w:pStyle w:val="7"/>
        <w:numPr>
          <w:ilvl w:val="0"/>
          <w:numId w:val="2"/>
        </w:numPr>
        <w:tabs>
          <w:tab w:val="left" w:pos="700"/>
        </w:tabs>
        <w:spacing w:before="1" w:after="0" w:line="240" w:lineRule="auto"/>
        <w:ind w:left="699" w:right="0" w:hanging="160"/>
        <w:jc w:val="left"/>
        <w:rPr>
          <w:sz w:val="21"/>
        </w:rPr>
      </w:pP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PowerDesigner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设计数据库逻辑模型；</w:t>
      </w:r>
    </w:p>
    <w:p>
      <w:pPr>
        <w:pStyle w:val="7"/>
        <w:numPr>
          <w:ilvl w:val="0"/>
          <w:numId w:val="2"/>
        </w:numPr>
        <w:tabs>
          <w:tab w:val="left" w:pos="700"/>
        </w:tabs>
        <w:spacing w:before="42" w:after="0" w:line="240" w:lineRule="auto"/>
        <w:ind w:left="699" w:right="0" w:hanging="160"/>
        <w:jc w:val="left"/>
        <w:rPr>
          <w:sz w:val="21"/>
        </w:rPr>
      </w:pPr>
      <w:r>
        <w:rPr>
          <w:spacing w:val="-3"/>
          <w:sz w:val="21"/>
        </w:rPr>
        <w:t>将数据库逻辑模型转成物理模型；</w:t>
      </w:r>
    </w:p>
    <w:p>
      <w:pPr>
        <w:pStyle w:val="7"/>
        <w:numPr>
          <w:ilvl w:val="0"/>
          <w:numId w:val="2"/>
        </w:numPr>
        <w:tabs>
          <w:tab w:val="left" w:pos="700"/>
        </w:tabs>
        <w:spacing w:before="43" w:after="0" w:line="278" w:lineRule="auto"/>
        <w:ind w:left="540" w:right="2363" w:firstLine="0"/>
        <w:jc w:val="left"/>
        <w:rPr>
          <w:sz w:val="21"/>
        </w:rPr>
      </w:pPr>
      <w:r>
        <w:rPr>
          <w:spacing w:val="50"/>
          <w:sz w:val="21"/>
        </w:rPr>
        <w:t>在</w:t>
      </w:r>
      <w:r>
        <w:rPr>
          <w:rFonts w:ascii="Times New Roman" w:eastAsia="Times New Roman"/>
          <w:sz w:val="21"/>
        </w:rPr>
        <w:t>PowerDesigner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15"/>
          <w:sz w:val="21"/>
        </w:rPr>
        <w:t>中通过</w:t>
      </w:r>
      <w:r>
        <w:rPr>
          <w:rFonts w:ascii="Times New Roman" w:eastAsia="Times New Roman"/>
          <w:sz w:val="21"/>
        </w:rPr>
        <w:t>ODBC</w:t>
      </w:r>
      <w:r>
        <w:rPr>
          <w:rFonts w:ascii="Times New Roman" w:eastAsia="Times New Roman"/>
          <w:spacing w:val="5"/>
          <w:sz w:val="21"/>
        </w:rPr>
        <w:t xml:space="preserve"> </w:t>
      </w:r>
      <w:r>
        <w:rPr>
          <w:spacing w:val="5"/>
          <w:sz w:val="21"/>
        </w:rPr>
        <w:t>数据库桥连接</w:t>
      </w:r>
      <w:r>
        <w:rPr>
          <w:rFonts w:ascii="Times New Roman" w:eastAsia="Times New Roman"/>
          <w:sz w:val="21"/>
        </w:rPr>
        <w:t>Access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数据库</w:t>
      </w:r>
      <w:r>
        <w:rPr>
          <w:rFonts w:ascii="Times New Roman" w:eastAsia="Times New Roman"/>
          <w:sz w:val="21"/>
        </w:rPr>
        <w:t>; 4.</w:t>
      </w:r>
      <w:r>
        <w:rPr>
          <w:spacing w:val="3"/>
          <w:sz w:val="21"/>
        </w:rPr>
        <w:t>将数据库模型导入</w:t>
      </w:r>
      <w:r>
        <w:rPr>
          <w:rFonts w:ascii="Times New Roman" w:eastAsia="Times New Roman"/>
          <w:sz w:val="21"/>
        </w:rPr>
        <w:t>Accsee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数据库中生成数据库表。</w:t>
      </w:r>
    </w:p>
    <w:p>
      <w:pPr>
        <w:pStyle w:val="3"/>
        <w:spacing w:before="10"/>
        <w:rPr>
          <w:sz w:val="27"/>
        </w:rPr>
      </w:pPr>
    </w:p>
    <w:p>
      <w:pPr>
        <w:pStyle w:val="2"/>
        <w:spacing w:before="1"/>
      </w:pPr>
      <w:r>
        <w:t>三、实验步骤</w:t>
      </w:r>
    </w:p>
    <w:p>
      <w:pPr>
        <w:pStyle w:val="3"/>
        <w:spacing w:before="6"/>
        <w:rPr>
          <w:b/>
          <w:sz w:val="31"/>
        </w:rPr>
      </w:pPr>
    </w:p>
    <w:p>
      <w:pPr>
        <w:pStyle w:val="7"/>
        <w:numPr>
          <w:ilvl w:val="0"/>
          <w:numId w:val="3"/>
        </w:numPr>
        <w:tabs>
          <w:tab w:val="left" w:pos="700"/>
        </w:tabs>
        <w:spacing w:before="0" w:after="0" w:line="240" w:lineRule="auto"/>
        <w:ind w:left="699" w:right="0" w:hanging="160"/>
        <w:jc w:val="left"/>
        <w:rPr>
          <w:sz w:val="21"/>
        </w:rPr>
      </w:pP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PowerDesigner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设计数据库逻辑模型。</w:t>
      </w:r>
    </w:p>
    <w:p>
      <w:pPr>
        <w:pStyle w:val="7"/>
        <w:numPr>
          <w:ilvl w:val="0"/>
          <w:numId w:val="4"/>
        </w:numPr>
        <w:tabs>
          <w:tab w:val="left" w:pos="1070"/>
        </w:tabs>
        <w:spacing w:before="43" w:after="0" w:line="278" w:lineRule="auto"/>
        <w:ind w:left="120" w:right="111" w:firstLine="419"/>
        <w:jc w:val="left"/>
        <w:rPr>
          <w:sz w:val="21"/>
        </w:rPr>
      </w:pPr>
      <w:r>
        <w:rPr>
          <w:spacing w:val="25"/>
          <w:sz w:val="21"/>
        </w:rPr>
        <w:t>安装</w:t>
      </w:r>
      <w:r>
        <w:rPr>
          <w:rFonts w:ascii="Times New Roman" w:hAnsi="Times New Roman" w:eastAsia="Times New Roman"/>
          <w:sz w:val="21"/>
        </w:rPr>
        <w:t>PowerDesigner</w:t>
      </w:r>
      <w:r>
        <w:rPr>
          <w:rFonts w:ascii="Times New Roman" w:hAnsi="Times New Roman" w:eastAsia="Times New Roman"/>
          <w:spacing w:val="15"/>
          <w:sz w:val="21"/>
        </w:rPr>
        <w:t xml:space="preserve"> </w:t>
      </w:r>
      <w:r>
        <w:rPr>
          <w:spacing w:val="-3"/>
          <w:sz w:val="21"/>
        </w:rPr>
        <w:t>并打开，新建一个名为“</w:t>
      </w:r>
      <w:r>
        <w:rPr>
          <w:rFonts w:ascii="Times New Roman" w:hAnsi="Times New Roman" w:eastAsia="Times New Roman"/>
          <w:sz w:val="21"/>
        </w:rPr>
        <w:t>dwLogicalDataModel</w:t>
      </w:r>
      <w:r>
        <w:rPr>
          <w:sz w:val="21"/>
        </w:rPr>
        <w:t xml:space="preserve">”的逻辑模型， </w:t>
      </w:r>
      <w:r>
        <w:rPr>
          <w:spacing w:val="-18"/>
          <w:sz w:val="21"/>
        </w:rPr>
        <w:t xml:space="preserve">如图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所示。</w:t>
      </w:r>
    </w:p>
    <w:p>
      <w:pPr>
        <w:pStyle w:val="7"/>
        <w:numPr>
          <w:ilvl w:val="0"/>
          <w:numId w:val="0"/>
        </w:numPr>
        <w:tabs>
          <w:tab w:val="left" w:pos="1070"/>
        </w:tabs>
        <w:spacing w:before="43" w:after="0" w:line="278" w:lineRule="auto"/>
        <w:ind w:left="539" w:leftChars="0" w:right="111" w:rightChars="0"/>
        <w:jc w:val="left"/>
        <w:rPr>
          <w:sz w:val="21"/>
        </w:rPr>
      </w:pPr>
      <w:r>
        <w:drawing>
          <wp:inline distT="0" distB="0" distL="114300" distR="114300">
            <wp:extent cx="4258310" cy="307975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44"/>
        <w:ind w:left="2597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hAnsi="Times New Roman" w:eastAsia="Times New Roman"/>
          <w:sz w:val="18"/>
        </w:rPr>
        <w:t xml:space="preserve">1 </w:t>
      </w:r>
      <w:r>
        <w:rPr>
          <w:sz w:val="18"/>
        </w:rPr>
        <w:t>新建“逻辑模型”</w:t>
      </w:r>
    </w:p>
    <w:p>
      <w:pPr>
        <w:pStyle w:val="7"/>
        <w:numPr>
          <w:ilvl w:val="0"/>
          <w:numId w:val="4"/>
        </w:numPr>
        <w:tabs>
          <w:tab w:val="left" w:pos="1010"/>
        </w:tabs>
        <w:spacing w:before="66" w:after="0" w:line="278" w:lineRule="auto"/>
        <w:ind w:left="120" w:right="214" w:firstLine="359"/>
        <w:jc w:val="left"/>
        <w:rPr>
          <w:sz w:val="21"/>
        </w:rPr>
      </w:pPr>
      <w:r>
        <w:rPr>
          <w:spacing w:val="-9"/>
          <w:sz w:val="21"/>
        </w:rPr>
        <w:t xml:space="preserve">选择工作界面左边 </w:t>
      </w:r>
      <w:r>
        <w:rPr>
          <w:rFonts w:ascii="Times New Roman" w:eastAsia="Times New Roman"/>
          <w:spacing w:val="-3"/>
          <w:sz w:val="21"/>
        </w:rPr>
        <w:t>Toolbox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18"/>
          <w:sz w:val="21"/>
        </w:rPr>
        <w:t xml:space="preserve">中的 </w:t>
      </w:r>
      <w:r>
        <w:rPr>
          <w:rFonts w:ascii="Times New Roman" w:eastAsia="Times New Roman"/>
          <w:sz w:val="21"/>
        </w:rPr>
        <w:t>Logical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rFonts w:ascii="Times New Roman" w:eastAsia="Times New Roman"/>
          <w:sz w:val="21"/>
        </w:rPr>
        <w:t>Diagram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7"/>
          <w:sz w:val="21"/>
        </w:rPr>
        <w:t xml:space="preserve">下的 </w:t>
      </w:r>
      <w:r>
        <w:rPr>
          <w:rFonts w:ascii="Times New Roman" w:eastAsia="Times New Roman"/>
          <w:spacing w:val="-9"/>
          <w:sz w:val="21"/>
        </w:rPr>
        <w:t>Entity</w:t>
      </w:r>
      <w:r>
        <w:rPr>
          <w:spacing w:val="-4"/>
          <w:sz w:val="21"/>
        </w:rPr>
        <w:t>，在绘图区域点击三</w:t>
      </w:r>
      <w:r>
        <w:rPr>
          <w:spacing w:val="-12"/>
          <w:sz w:val="21"/>
        </w:rPr>
        <w:t xml:space="preserve">次则生成 </w:t>
      </w:r>
      <w:r>
        <w:rPr>
          <w:rFonts w:ascii="Times New Roman" w:eastAsia="Times New Roman"/>
          <w:sz w:val="21"/>
        </w:rPr>
        <w:t xml:space="preserve">3 </w:t>
      </w:r>
      <w:r>
        <w:rPr>
          <w:spacing w:val="-9"/>
          <w:sz w:val="21"/>
        </w:rPr>
        <w:t xml:space="preserve">个实体，结果如图 </w:t>
      </w:r>
      <w:r>
        <w:rPr>
          <w:rFonts w:ascii="Times New Roman" w:eastAsia="Times New Roman"/>
          <w:sz w:val="21"/>
        </w:rPr>
        <w:t xml:space="preserve">2 </w:t>
      </w:r>
      <w:r>
        <w:rPr>
          <w:spacing w:val="-2"/>
          <w:sz w:val="21"/>
        </w:rPr>
        <w:t>所示。</w:t>
      </w:r>
    </w:p>
    <w:p>
      <w:pPr>
        <w:spacing w:after="0" w:line="278" w:lineRule="auto"/>
        <w:jc w:val="left"/>
        <w:rPr>
          <w:sz w:val="21"/>
        </w:rPr>
        <w:sectPr>
          <w:footerReference r:id="rId5" w:type="default"/>
          <w:pgSz w:w="11910" w:h="16840"/>
          <w:pgMar w:top="1500" w:right="1580" w:bottom="1400" w:left="1680" w:header="0" w:footer="1201" w:gutter="0"/>
          <w:pgNumType w:start="2"/>
          <w:cols w:space="720" w:num="1"/>
        </w:sectPr>
      </w:pPr>
    </w:p>
    <w:p>
      <w:pPr>
        <w:pStyle w:val="3"/>
        <w:ind w:left="494"/>
        <w:rPr>
          <w:sz w:val="20"/>
        </w:rPr>
      </w:pPr>
      <w:r>
        <w:drawing>
          <wp:inline distT="0" distB="0" distL="114300" distR="114300">
            <wp:extent cx="5005705" cy="361759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0"/>
        <w:ind w:left="2461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2 </w:t>
      </w:r>
      <w:r>
        <w:rPr>
          <w:sz w:val="18"/>
        </w:rPr>
        <w:t>绘制三个实体</w:t>
      </w:r>
    </w:p>
    <w:p>
      <w:pPr>
        <w:pStyle w:val="7"/>
        <w:numPr>
          <w:ilvl w:val="0"/>
          <w:numId w:val="4"/>
        </w:numPr>
        <w:tabs>
          <w:tab w:val="left" w:pos="1010"/>
        </w:tabs>
        <w:spacing w:before="66" w:after="0" w:line="240" w:lineRule="auto"/>
        <w:ind w:left="1009" w:right="0" w:hanging="530"/>
        <w:jc w:val="left"/>
        <w:rPr>
          <w:sz w:val="21"/>
        </w:rPr>
      </w:pPr>
      <w:r>
        <w:rPr>
          <w:spacing w:val="-3"/>
          <w:w w:val="100"/>
          <w:sz w:val="21"/>
        </w:rPr>
        <w:t>双击各实体按照要求设置每个实体的名称</w:t>
      </w:r>
      <w:r>
        <w:rPr>
          <w:w w:val="100"/>
          <w:sz w:val="21"/>
        </w:rPr>
        <w:t>（</w:t>
      </w:r>
      <w:r>
        <w:rPr>
          <w:spacing w:val="-2"/>
          <w:w w:val="100"/>
          <w:sz w:val="21"/>
        </w:rPr>
        <w:t>如图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w w:val="100"/>
          <w:sz w:val="21"/>
        </w:rPr>
        <w:t>3</w:t>
      </w:r>
      <w:r>
        <w:rPr>
          <w:spacing w:val="-108"/>
          <w:w w:val="100"/>
          <w:sz w:val="21"/>
        </w:rPr>
        <w:t>）</w:t>
      </w:r>
      <w:r>
        <w:rPr>
          <w:spacing w:val="-2"/>
          <w:w w:val="100"/>
          <w:sz w:val="21"/>
        </w:rPr>
        <w:t>、属性</w:t>
      </w:r>
      <w:r>
        <w:rPr>
          <w:spacing w:val="-3"/>
          <w:w w:val="100"/>
          <w:sz w:val="21"/>
        </w:rPr>
        <w:t>（</w:t>
      </w:r>
      <w:r>
        <w:rPr>
          <w:w w:val="100"/>
          <w:sz w:val="21"/>
        </w:rPr>
        <w:t>如图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pacing w:val="-3"/>
          <w:w w:val="100"/>
          <w:sz w:val="21"/>
        </w:rPr>
        <w:t>4</w:t>
      </w:r>
      <w:r>
        <w:rPr>
          <w:spacing w:val="-106"/>
          <w:w w:val="100"/>
          <w:sz w:val="21"/>
        </w:rPr>
        <w:t>）。</w:t>
      </w:r>
    </w:p>
    <w:p>
      <w:pPr>
        <w:pStyle w:val="7"/>
        <w:numPr>
          <w:ilvl w:val="0"/>
          <w:numId w:val="0"/>
        </w:numPr>
        <w:tabs>
          <w:tab w:val="left" w:pos="1010"/>
        </w:tabs>
        <w:spacing w:before="66" w:after="0" w:line="240" w:lineRule="auto"/>
        <w:ind w:left="479" w:leftChars="0" w:right="0" w:rightChars="0"/>
        <w:jc w:val="left"/>
        <w:rPr>
          <w:sz w:val="21"/>
        </w:rPr>
      </w:pPr>
      <w:r>
        <w:drawing>
          <wp:inline distT="0" distB="0" distL="114300" distR="114300">
            <wp:extent cx="4683760" cy="3372485"/>
            <wp:effectExtent l="0" t="0" r="1016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1" w:after="129"/>
        <w:ind w:left="2191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3 </w:t>
      </w:r>
      <w:r>
        <w:rPr>
          <w:sz w:val="18"/>
        </w:rPr>
        <w:t>设置实体名称</w:t>
      </w:r>
    </w:p>
    <w:p>
      <w:pPr>
        <w:pStyle w:val="3"/>
        <w:ind w:left="494"/>
        <w:rPr>
          <w:sz w:val="20"/>
        </w:rPr>
      </w:pPr>
      <w:r>
        <w:drawing>
          <wp:inline distT="0" distB="0" distL="114300" distR="114300">
            <wp:extent cx="3535680" cy="2548890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/>
        <w:ind w:left="2100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4 </w:t>
      </w:r>
      <w:r>
        <w:rPr>
          <w:sz w:val="18"/>
        </w:rPr>
        <w:t>设置实体属性</w:t>
      </w:r>
    </w:p>
    <w:p>
      <w:pPr>
        <w:pStyle w:val="7"/>
        <w:numPr>
          <w:ilvl w:val="0"/>
          <w:numId w:val="4"/>
        </w:numPr>
        <w:tabs>
          <w:tab w:val="left" w:pos="1010"/>
        </w:tabs>
        <w:spacing w:before="65" w:after="0" w:line="240" w:lineRule="auto"/>
        <w:ind w:left="1009" w:right="0" w:hanging="530"/>
        <w:jc w:val="left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eastAsia="Times New Roman"/>
          <w:spacing w:val="-3"/>
          <w:sz w:val="21"/>
        </w:rPr>
        <w:t>Toolbox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7"/>
          <w:sz w:val="21"/>
        </w:rPr>
        <w:t xml:space="preserve">中的 </w:t>
      </w:r>
      <w:r>
        <w:rPr>
          <w:rFonts w:ascii="Times New Roman" w:eastAsia="Times New Roman"/>
          <w:sz w:val="21"/>
        </w:rPr>
        <w:t>Logical Diagram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5"/>
          <w:sz w:val="21"/>
        </w:rPr>
        <w:t xml:space="preserve">下选择 </w:t>
      </w:r>
      <w:r>
        <w:rPr>
          <w:rFonts w:ascii="Times New Roman" w:eastAsia="Times New Roman"/>
          <w:sz w:val="21"/>
        </w:rPr>
        <w:t>Relationship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图标来设置各实体之间的关系</w:t>
      </w:r>
    </w:p>
    <w:p>
      <w:pPr>
        <w:pStyle w:val="3"/>
        <w:spacing w:before="43"/>
        <w:ind w:left="120"/>
        <w:rPr>
          <w:spacing w:val="-108"/>
          <w:w w:val="100"/>
        </w:rPr>
      </w:pPr>
      <w:r>
        <w:rPr>
          <w:w w:val="100"/>
        </w:rPr>
        <w:t>（</w:t>
      </w:r>
      <w:r>
        <w:rPr>
          <w:spacing w:val="-2"/>
          <w:w w:val="100"/>
        </w:rPr>
        <w:t>如图</w:t>
      </w:r>
      <w:r>
        <w:rPr>
          <w:spacing w:val="-53"/>
        </w:rP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spacing w:val="-108"/>
          <w:w w:val="100"/>
        </w:rPr>
        <w:t>）。</w:t>
      </w:r>
    </w:p>
    <w:p>
      <w:pPr>
        <w:pStyle w:val="3"/>
        <w:spacing w:before="43"/>
        <w:ind w:left="120"/>
        <w:rPr>
          <w:spacing w:val="-108"/>
          <w:w w:val="100"/>
        </w:rPr>
      </w:pPr>
    </w:p>
    <w:p>
      <w:pPr>
        <w:pStyle w:val="3"/>
        <w:ind w:left="494"/>
        <w:rPr>
          <w:sz w:val="20"/>
        </w:rPr>
      </w:pPr>
      <w:r>
        <w:drawing>
          <wp:inline distT="0" distB="0" distL="114300" distR="114300">
            <wp:extent cx="4810760" cy="5224780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6"/>
        <w:ind w:left="0" w:right="657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5 </w:t>
      </w:r>
      <w:r>
        <w:rPr>
          <w:sz w:val="18"/>
        </w:rPr>
        <w:t>设置实体关系</w:t>
      </w:r>
    </w:p>
    <w:p>
      <w:pPr>
        <w:pStyle w:val="7"/>
        <w:numPr>
          <w:ilvl w:val="0"/>
          <w:numId w:val="3"/>
        </w:numPr>
        <w:tabs>
          <w:tab w:val="left" w:pos="640"/>
        </w:tabs>
        <w:spacing w:before="65" w:after="0" w:line="240" w:lineRule="auto"/>
        <w:ind w:left="639" w:right="0" w:hanging="160"/>
        <w:jc w:val="left"/>
        <w:rPr>
          <w:sz w:val="21"/>
        </w:rPr>
      </w:pPr>
      <w:r>
        <w:rPr>
          <w:spacing w:val="-3"/>
          <w:sz w:val="21"/>
        </w:rPr>
        <w:t>将数据库逻辑模型转成物理模型。</w:t>
      </w:r>
    </w:p>
    <w:p>
      <w:pPr>
        <w:pStyle w:val="3"/>
        <w:spacing w:before="43" w:after="18" w:line="278" w:lineRule="auto"/>
        <w:ind w:left="120" w:right="251" w:firstLine="359"/>
      </w:pPr>
      <w:r>
        <w:rPr>
          <w:spacing w:val="-3"/>
          <w:w w:val="100"/>
        </w:rPr>
        <w:t>单击工具栏中“</w:t>
      </w:r>
      <w:r>
        <w:rPr>
          <w:rFonts w:ascii="Times New Roman" w:hAnsi="Times New Roman" w:eastAsia="Times New Roman"/>
          <w:spacing w:val="-14"/>
          <w:w w:val="100"/>
        </w:rPr>
        <w:t>T</w:t>
      </w:r>
      <w:r>
        <w:rPr>
          <w:rFonts w:ascii="Times New Roman" w:hAnsi="Times New Roman" w:eastAsia="Times New Roman"/>
          <w:spacing w:val="-3"/>
          <w:w w:val="100"/>
        </w:rPr>
        <w:t>o</w:t>
      </w:r>
      <w:r>
        <w:rPr>
          <w:rFonts w:ascii="Times New Roman" w:hAnsi="Times New Roman" w:eastAsia="Times New Roman"/>
          <w:w w:val="100"/>
        </w:rPr>
        <w:t>o</w:t>
      </w:r>
      <w:r>
        <w:rPr>
          <w:rFonts w:ascii="Times New Roman" w:hAnsi="Times New Roman" w:eastAsia="Times New Roman"/>
          <w:spacing w:val="-2"/>
          <w:w w:val="100"/>
        </w:rPr>
        <w:t>l</w:t>
      </w:r>
      <w:r>
        <w:rPr>
          <w:rFonts w:ascii="Times New Roman" w:hAnsi="Times New Roman" w:eastAsia="Times New Roman"/>
          <w:w w:val="100"/>
        </w:rPr>
        <w:t>s</w:t>
      </w:r>
      <w:r>
        <w:rPr>
          <w:spacing w:val="-23"/>
          <w:w w:val="100"/>
        </w:rPr>
        <w:t>”，选择“</w:t>
      </w:r>
      <w:r>
        <w:rPr>
          <w:rFonts w:ascii="Times New Roman" w:hAnsi="Times New Roman" w:eastAsia="Times New Roman"/>
          <w:spacing w:val="-14"/>
          <w:w w:val="100"/>
        </w:rPr>
        <w:t>T</w:t>
      </w:r>
      <w:r>
        <w:rPr>
          <w:rFonts w:ascii="Times New Roman" w:hAnsi="Times New Roman" w:eastAsia="Times New Roman"/>
          <w:spacing w:val="-3"/>
          <w:w w:val="100"/>
        </w:rPr>
        <w:t>o</w:t>
      </w:r>
      <w:r>
        <w:rPr>
          <w:rFonts w:ascii="Times New Roman" w:hAnsi="Times New Roman" w:eastAsia="Times New Roman"/>
          <w:w w:val="100"/>
        </w:rPr>
        <w:t>o</w:t>
      </w:r>
      <w:r>
        <w:rPr>
          <w:rFonts w:ascii="Times New Roman" w:hAnsi="Times New Roman" w:eastAsia="Times New Roman"/>
          <w:spacing w:val="-2"/>
          <w:w w:val="100"/>
        </w:rPr>
        <w:t>l</w:t>
      </w:r>
      <w:r>
        <w:rPr>
          <w:rFonts w:ascii="Times New Roman" w:hAnsi="Times New Roman" w:eastAsia="Times New Roman"/>
          <w:spacing w:val="-1"/>
          <w:w w:val="100"/>
        </w:rPr>
        <w:t>s</w:t>
      </w:r>
      <w:r>
        <w:rPr>
          <w:spacing w:val="-3"/>
          <w:w w:val="100"/>
        </w:rPr>
        <w:t>”选项下的“</w:t>
      </w:r>
      <w:r>
        <w:rPr>
          <w:rFonts w:ascii="Times New Roman" w:hAnsi="Times New Roman" w:eastAsia="Times New Roman"/>
          <w:w w:val="100"/>
        </w:rPr>
        <w:t>Gene</w:t>
      </w:r>
      <w:r>
        <w:rPr>
          <w:rFonts w:ascii="Times New Roman" w:hAnsi="Times New Roman" w:eastAsia="Times New Roman"/>
          <w:spacing w:val="-2"/>
          <w:w w:val="100"/>
        </w:rPr>
        <w:t>r</w:t>
      </w:r>
      <w:r>
        <w:rPr>
          <w:rFonts w:ascii="Times New Roman" w:hAnsi="Times New Roman" w:eastAsia="Times New Roman"/>
          <w:w w:val="100"/>
        </w:rPr>
        <w:t>a</w:t>
      </w:r>
      <w:r>
        <w:rPr>
          <w:rFonts w:ascii="Times New Roman" w:hAnsi="Times New Roman" w:eastAsia="Times New Roman"/>
          <w:spacing w:val="-2"/>
          <w:w w:val="100"/>
        </w:rPr>
        <w:t>t</w:t>
      </w:r>
      <w:r>
        <w:rPr>
          <w:rFonts w:ascii="Times New Roman" w:hAnsi="Times New Roman" w:eastAsia="Times New Roman"/>
          <w:w w:val="100"/>
        </w:rPr>
        <w:t>e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w w:val="100"/>
        </w:rPr>
        <w:t>Ph</w:t>
      </w:r>
      <w:r>
        <w:rPr>
          <w:rFonts w:ascii="Times New Roman" w:hAnsi="Times New Roman" w:eastAsia="Times New Roman"/>
          <w:spacing w:val="-5"/>
          <w:w w:val="100"/>
        </w:rPr>
        <w:t>y</w:t>
      </w:r>
      <w:r>
        <w:rPr>
          <w:rFonts w:ascii="Times New Roman" w:hAnsi="Times New Roman" w:eastAsia="Times New Roman"/>
          <w:w w:val="100"/>
        </w:rPr>
        <w:t>s</w:t>
      </w:r>
      <w:r>
        <w:rPr>
          <w:rFonts w:ascii="Times New Roman" w:hAnsi="Times New Roman" w:eastAsia="Times New Roman"/>
          <w:spacing w:val="-2"/>
          <w:w w:val="100"/>
        </w:rPr>
        <w:t>i</w:t>
      </w:r>
      <w:r>
        <w:rPr>
          <w:rFonts w:ascii="Times New Roman" w:hAnsi="Times New Roman" w:eastAsia="Times New Roman"/>
          <w:w w:val="100"/>
        </w:rPr>
        <w:t>cal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w w:val="100"/>
        </w:rPr>
        <w:t>Da</w:t>
      </w:r>
      <w:r>
        <w:rPr>
          <w:rFonts w:ascii="Times New Roman" w:hAnsi="Times New Roman" w:eastAsia="Times New Roman"/>
          <w:spacing w:val="-2"/>
          <w:w w:val="100"/>
        </w:rPr>
        <w:t>t</w:t>
      </w:r>
      <w:r>
        <w:rPr>
          <w:rFonts w:ascii="Times New Roman" w:hAnsi="Times New Roman" w:eastAsia="Times New Roman"/>
          <w:w w:val="100"/>
        </w:rPr>
        <w:t>a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spacing w:val="-1"/>
          <w:w w:val="100"/>
        </w:rPr>
        <w:t>M</w:t>
      </w:r>
      <w:r>
        <w:rPr>
          <w:rFonts w:ascii="Times New Roman" w:hAnsi="Times New Roman" w:eastAsia="Times New Roman"/>
          <w:w w:val="100"/>
        </w:rPr>
        <w:t>o</w:t>
      </w:r>
      <w:r>
        <w:rPr>
          <w:rFonts w:ascii="Times New Roman" w:hAnsi="Times New Roman" w:eastAsia="Times New Roman"/>
          <w:spacing w:val="-3"/>
          <w:w w:val="100"/>
        </w:rPr>
        <w:t>d</w:t>
      </w:r>
      <w:r>
        <w:rPr>
          <w:rFonts w:ascii="Times New Roman" w:hAnsi="Times New Roman" w:eastAsia="Times New Roman"/>
          <w:w w:val="100"/>
        </w:rPr>
        <w:t>e</w:t>
      </w:r>
      <w:r>
        <w:rPr>
          <w:rFonts w:ascii="Times New Roman" w:hAnsi="Times New Roman" w:eastAsia="Times New Roman"/>
          <w:spacing w:val="-1"/>
          <w:w w:val="100"/>
        </w:rPr>
        <w:t>l</w:t>
      </w:r>
      <w:r>
        <w:rPr>
          <w:spacing w:val="-28"/>
          <w:w w:val="100"/>
        </w:rPr>
        <w:t>”，即可</w:t>
      </w:r>
      <w:r>
        <w:rPr>
          <w:spacing w:val="-14"/>
        </w:rPr>
        <w:t xml:space="preserve">生成物理模型，如图 </w:t>
      </w:r>
      <w:r>
        <w:rPr>
          <w:rFonts w:ascii="Times New Roman" w:hAnsi="Times New Roman" w:eastAsia="Times New Roman"/>
        </w:rPr>
        <w:t xml:space="preserve">6 </w:t>
      </w:r>
      <w:r>
        <w:rPr>
          <w:spacing w:val="-2"/>
        </w:rPr>
        <w:t>所示。</w:t>
      </w:r>
    </w:p>
    <w:p>
      <w:pPr>
        <w:pStyle w:val="3"/>
        <w:ind w:left="494"/>
        <w:rPr>
          <w:sz w:val="20"/>
        </w:rPr>
      </w:pPr>
      <w:r>
        <w:drawing>
          <wp:inline distT="0" distB="0" distL="114300" distR="114300">
            <wp:extent cx="4020185" cy="392493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8025" cy="386270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62"/>
        <w:ind w:left="0" w:right="837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6 </w:t>
      </w:r>
      <w:r>
        <w:rPr>
          <w:sz w:val="18"/>
        </w:rPr>
        <w:t>生成的物理模型</w:t>
      </w:r>
    </w:p>
    <w:p>
      <w:pPr>
        <w:pStyle w:val="7"/>
        <w:numPr>
          <w:ilvl w:val="0"/>
          <w:numId w:val="3"/>
        </w:numPr>
        <w:tabs>
          <w:tab w:val="left" w:pos="700"/>
        </w:tabs>
        <w:spacing w:before="66" w:after="0" w:line="240" w:lineRule="auto"/>
        <w:ind w:left="699" w:right="0" w:hanging="160"/>
        <w:jc w:val="left"/>
        <w:rPr>
          <w:rFonts w:ascii="Times New Roman" w:eastAsia="Times New Roman"/>
          <w:sz w:val="21"/>
        </w:rPr>
      </w:pPr>
      <w:r>
        <w:rPr>
          <w:spacing w:val="50"/>
          <w:sz w:val="21"/>
        </w:rPr>
        <w:t>在</w:t>
      </w:r>
      <w:r>
        <w:rPr>
          <w:rFonts w:ascii="Times New Roman" w:eastAsia="Times New Roman"/>
          <w:sz w:val="21"/>
        </w:rPr>
        <w:t>PowerDesigner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15"/>
          <w:sz w:val="21"/>
        </w:rPr>
        <w:t>中通过</w:t>
      </w:r>
      <w:r>
        <w:rPr>
          <w:rFonts w:ascii="Times New Roman" w:eastAsia="Times New Roman"/>
          <w:sz w:val="21"/>
        </w:rPr>
        <w:t>ODBC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5"/>
          <w:sz w:val="21"/>
        </w:rPr>
        <w:t>数据库桥连接</w:t>
      </w:r>
      <w:r>
        <w:rPr>
          <w:rFonts w:ascii="Times New Roman" w:eastAsia="Times New Roman"/>
          <w:sz w:val="21"/>
        </w:rPr>
        <w:t>Access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数据库</w:t>
      </w:r>
      <w:r>
        <w:rPr>
          <w:rFonts w:ascii="Times New Roman" w:eastAsia="Times New Roman"/>
          <w:sz w:val="21"/>
        </w:rPr>
        <w:t>;</w:t>
      </w:r>
    </w:p>
    <w:p>
      <w:pPr>
        <w:pStyle w:val="7"/>
        <w:numPr>
          <w:ilvl w:val="0"/>
          <w:numId w:val="5"/>
        </w:numPr>
        <w:tabs>
          <w:tab w:val="left" w:pos="1010"/>
        </w:tabs>
        <w:spacing w:before="43" w:after="0" w:line="240" w:lineRule="auto"/>
        <w:ind w:left="1009" w:right="0" w:hanging="530"/>
        <w:jc w:val="left"/>
        <w:rPr>
          <w:rFonts w:ascii="Times New Roman" w:hAnsi="Times New Roman" w:eastAsia="Times New Roman"/>
          <w:sz w:val="21"/>
        </w:rPr>
      </w:pPr>
      <w:r>
        <w:rPr>
          <w:spacing w:val="-2"/>
          <w:w w:val="100"/>
          <w:sz w:val="21"/>
        </w:rPr>
        <w:t>打开</w:t>
      </w:r>
      <w:r>
        <w:rPr>
          <w:spacing w:val="-5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M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oso</w:t>
      </w:r>
      <w:r>
        <w:rPr>
          <w:rFonts w:ascii="Times New Roman" w:hAnsi="Times New Roman" w:eastAsia="Times New Roman"/>
          <w:spacing w:val="-2"/>
          <w:w w:val="100"/>
          <w:sz w:val="21"/>
        </w:rPr>
        <w:t>f</w:t>
      </w:r>
      <w:r>
        <w:rPr>
          <w:rFonts w:ascii="Times New Roman" w:hAnsi="Times New Roman" w:eastAsia="Times New Roman"/>
          <w:w w:val="100"/>
          <w:sz w:val="21"/>
        </w:rPr>
        <w:t>t</w:t>
      </w:r>
      <w:r>
        <w:rPr>
          <w:rFonts w:ascii="Times New Roman" w:hAnsi="Times New Roman" w:eastAsia="Times New Roman"/>
          <w:spacing w:val="-1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Ac</w:t>
      </w:r>
      <w:r>
        <w:rPr>
          <w:rFonts w:ascii="Times New Roman" w:hAnsi="Times New Roman" w:eastAsia="Times New Roman"/>
          <w:spacing w:val="-3"/>
          <w:w w:val="100"/>
          <w:sz w:val="21"/>
        </w:rPr>
        <w:t>c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201</w:t>
      </w:r>
      <w:r>
        <w:rPr>
          <w:rFonts w:ascii="Times New Roman" w:hAnsi="Times New Roman" w:eastAsia="Times New Roman"/>
          <w:spacing w:val="-2"/>
          <w:w w:val="100"/>
          <w:sz w:val="21"/>
        </w:rPr>
        <w:t>0</w:t>
      </w:r>
      <w:r>
        <w:rPr>
          <w:spacing w:val="-31"/>
          <w:w w:val="100"/>
          <w:sz w:val="21"/>
        </w:rPr>
        <w:t>，新建空数据库</w:t>
      </w:r>
      <w:r>
        <w:rPr>
          <w:spacing w:val="-3"/>
          <w:w w:val="100"/>
          <w:sz w:val="21"/>
        </w:rPr>
        <w:t>（</w:t>
      </w:r>
      <w:r>
        <w:rPr>
          <w:w w:val="100"/>
          <w:sz w:val="21"/>
        </w:rPr>
        <w:t>如图</w:t>
      </w:r>
      <w:r>
        <w:rPr>
          <w:spacing w:val="-55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7</w:t>
      </w:r>
      <w:r>
        <w:rPr>
          <w:spacing w:val="-106"/>
          <w:w w:val="100"/>
          <w:sz w:val="21"/>
        </w:rPr>
        <w:t>）</w:t>
      </w:r>
      <w:r>
        <w:rPr>
          <w:spacing w:val="-28"/>
          <w:w w:val="100"/>
          <w:sz w:val="21"/>
        </w:rPr>
        <w:t>，注意保存时以“</w:t>
      </w:r>
      <w:r>
        <w:rPr>
          <w:rFonts w:ascii="Times New Roman" w:hAnsi="Times New Roman" w:eastAsia="Times New Roman"/>
          <w:w w:val="100"/>
          <w:sz w:val="21"/>
        </w:rPr>
        <w:t>M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os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spacing w:val="-1"/>
          <w:w w:val="100"/>
          <w:sz w:val="21"/>
        </w:rPr>
        <w:t>f</w:t>
      </w:r>
      <w:r>
        <w:rPr>
          <w:rFonts w:ascii="Times New Roman" w:hAnsi="Times New Roman" w:eastAsia="Times New Roman"/>
          <w:w w:val="100"/>
          <w:sz w:val="21"/>
        </w:rPr>
        <w:t>t</w:t>
      </w:r>
      <w:r>
        <w:rPr>
          <w:rFonts w:ascii="Times New Roman" w:hAnsi="Times New Roman" w:eastAsia="Times New Roman"/>
          <w:spacing w:val="-1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Acce</w:t>
      </w:r>
      <w:r>
        <w:rPr>
          <w:rFonts w:ascii="Times New Roman" w:hAnsi="Times New Roman" w:eastAsia="Times New Roman"/>
          <w:spacing w:val="-2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s</w:t>
      </w:r>
    </w:p>
    <w:p>
      <w:pPr>
        <w:pStyle w:val="3"/>
        <w:spacing w:before="43"/>
        <w:ind w:left="120"/>
      </w:pPr>
      <w:r>
        <w:t>数据库</w:t>
      </w:r>
      <w:r>
        <w:rPr>
          <w:rFonts w:ascii="Times New Roman" w:hAnsi="Times New Roman" w:eastAsia="Times New Roman"/>
        </w:rPr>
        <w:t xml:space="preserve">(2000 </w:t>
      </w:r>
      <w:r>
        <w:t>格式</w:t>
      </w:r>
      <w:r>
        <w:rPr>
          <w:rFonts w:ascii="Times New Roman" w:hAnsi="Times New Roman" w:eastAsia="Times New Roman"/>
        </w:rPr>
        <w:t>)(.*mdb)</w:t>
      </w:r>
      <w:r>
        <w:t xml:space="preserve">”保存，如图 </w:t>
      </w:r>
      <w:r>
        <w:rPr>
          <w:rFonts w:ascii="Times New Roman" w:hAnsi="Times New Roman" w:eastAsia="Times New Roman"/>
        </w:rPr>
        <w:t xml:space="preserve">8 </w:t>
      </w:r>
      <w:r>
        <w:t>所示。</w:t>
      </w:r>
    </w:p>
    <w:p>
      <w:pPr>
        <w:pStyle w:val="3"/>
        <w:spacing w:before="43"/>
        <w:ind w:left="120"/>
      </w:pPr>
      <w:r>
        <w:drawing>
          <wp:inline distT="0" distB="0" distL="114300" distR="114300">
            <wp:extent cx="5481320" cy="304165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z w:val="22"/>
        </w:rPr>
      </w:pPr>
    </w:p>
    <w:p>
      <w:pPr>
        <w:spacing w:before="0"/>
        <w:ind w:left="572" w:right="467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hint="eastAsia" w:ascii="Times New Roman"/>
          <w:sz w:val="18"/>
          <w:lang w:val="en-US" w:eastAsia="zh-CN"/>
        </w:rPr>
        <w:t>8</w:t>
      </w:r>
      <w:r>
        <w:rPr>
          <w:rFonts w:ascii="Times New Roman" w:eastAsia="Times New Roman"/>
          <w:sz w:val="18"/>
        </w:rPr>
        <w:t xml:space="preserve">  </w:t>
      </w:r>
      <w:r>
        <w:rPr>
          <w:sz w:val="18"/>
        </w:rPr>
        <w:t>新建空数据库</w:t>
      </w:r>
    </w:p>
    <w:p>
      <w:pPr>
        <w:spacing w:after="0"/>
        <w:jc w:val="center"/>
        <w:rPr>
          <w:sz w:val="18"/>
        </w:rPr>
      </w:pPr>
    </w:p>
    <w:p>
      <w:pPr>
        <w:spacing w:after="0"/>
        <w:jc w:val="center"/>
        <w:rPr>
          <w:sz w:val="18"/>
        </w:rPr>
      </w:pPr>
    </w:p>
    <w:p>
      <w:pPr>
        <w:spacing w:after="0"/>
        <w:jc w:val="center"/>
      </w:pPr>
      <w:r>
        <w:drawing>
          <wp:inline distT="0" distB="0" distL="114300" distR="114300">
            <wp:extent cx="5050155" cy="3712845"/>
            <wp:effectExtent l="0" t="0" r="9525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z w:val="20"/>
        </w:rPr>
      </w:pPr>
    </w:p>
    <w:p>
      <w:pPr>
        <w:pStyle w:val="3"/>
        <w:rPr>
          <w:sz w:val="18"/>
        </w:rPr>
      </w:pPr>
    </w:p>
    <w:p>
      <w:pPr>
        <w:spacing w:before="81"/>
        <w:ind w:left="3721" w:right="0" w:firstLine="0"/>
        <w:jc w:val="both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8 </w:t>
      </w:r>
      <w:r>
        <w:rPr>
          <w:sz w:val="18"/>
        </w:rPr>
        <w:t>保存空数据库</w:t>
      </w:r>
    </w:p>
    <w:p>
      <w:pPr>
        <w:pStyle w:val="7"/>
        <w:numPr>
          <w:numId w:val="0"/>
        </w:numPr>
        <w:tabs>
          <w:tab w:val="left" w:pos="1010"/>
        </w:tabs>
        <w:spacing w:before="65" w:after="0" w:line="278" w:lineRule="auto"/>
        <w:ind w:left="479" w:leftChars="0" w:right="213" w:rightChars="0"/>
        <w:jc w:val="both"/>
        <w:rPr>
          <w:sz w:val="21"/>
        </w:rPr>
      </w:pPr>
    </w:p>
    <w:p>
      <w:pPr>
        <w:pStyle w:val="7"/>
        <w:numPr>
          <w:numId w:val="0"/>
        </w:numPr>
        <w:tabs>
          <w:tab w:val="left" w:pos="1010"/>
        </w:tabs>
        <w:spacing w:before="65" w:after="0" w:line="278" w:lineRule="auto"/>
        <w:ind w:left="479" w:leftChars="0" w:right="213" w:rightChars="0"/>
        <w:jc w:val="both"/>
        <w:rPr>
          <w:sz w:val="21"/>
        </w:rPr>
      </w:pPr>
    </w:p>
    <w:p>
      <w:pPr>
        <w:pStyle w:val="7"/>
        <w:numPr>
          <w:ilvl w:val="0"/>
          <w:numId w:val="5"/>
        </w:numPr>
        <w:tabs>
          <w:tab w:val="left" w:pos="1010"/>
        </w:tabs>
        <w:spacing w:before="65" w:after="0" w:line="278" w:lineRule="auto"/>
        <w:ind w:left="120" w:right="213" w:firstLine="359"/>
        <w:jc w:val="both"/>
        <w:rPr>
          <w:sz w:val="21"/>
        </w:rPr>
      </w:pPr>
      <w:r>
        <w:rPr>
          <w:spacing w:val="-3"/>
          <w:w w:val="100"/>
          <w:sz w:val="21"/>
        </w:rPr>
        <w:t>打开“控制面板”</w:t>
      </w:r>
      <w:r>
        <w:rPr>
          <w:rFonts w:ascii="Calibri" w:hAnsi="Calibri" w:eastAsia="Calibri"/>
          <w:spacing w:val="-2"/>
          <w:w w:val="100"/>
          <w:sz w:val="21"/>
        </w:rPr>
        <w:t>→</w:t>
      </w:r>
      <w:r>
        <w:rPr>
          <w:spacing w:val="-13"/>
          <w:w w:val="100"/>
          <w:sz w:val="21"/>
        </w:rPr>
        <w:t>“管理工具”，双击“数据源</w:t>
      </w:r>
      <w:r>
        <w:rPr>
          <w:w w:val="100"/>
          <w:sz w:val="21"/>
        </w:rPr>
        <w:t>（</w:t>
      </w:r>
      <w:r>
        <w:rPr>
          <w:rFonts w:ascii="Calibri" w:hAnsi="Calibri" w:eastAsia="Calibri"/>
          <w:spacing w:val="-1"/>
          <w:w w:val="100"/>
          <w:sz w:val="21"/>
        </w:rPr>
        <w:t>O</w:t>
      </w:r>
      <w:r>
        <w:rPr>
          <w:rFonts w:ascii="Calibri" w:hAnsi="Calibri" w:eastAsia="Calibri"/>
          <w:spacing w:val="-4"/>
          <w:w w:val="100"/>
          <w:sz w:val="21"/>
        </w:rPr>
        <w:t>D</w:t>
      </w:r>
      <w:r>
        <w:rPr>
          <w:rFonts w:ascii="Calibri" w:hAnsi="Calibri" w:eastAsia="Calibri"/>
          <w:w w:val="100"/>
          <w:sz w:val="21"/>
        </w:rPr>
        <w:t>BC</w:t>
      </w:r>
      <w:r>
        <w:rPr>
          <w:spacing w:val="-108"/>
          <w:w w:val="100"/>
          <w:sz w:val="21"/>
        </w:rPr>
        <w:t>）</w:t>
      </w:r>
      <w:r>
        <w:rPr>
          <w:spacing w:val="-24"/>
          <w:w w:val="100"/>
          <w:sz w:val="21"/>
        </w:rPr>
        <w:t>”，弹出“</w:t>
      </w:r>
      <w:r>
        <w:rPr>
          <w:rFonts w:ascii="Calibri" w:hAnsi="Calibri" w:eastAsia="Calibri"/>
          <w:spacing w:val="-1"/>
          <w:w w:val="100"/>
          <w:sz w:val="21"/>
        </w:rPr>
        <w:t>O</w:t>
      </w:r>
      <w:r>
        <w:rPr>
          <w:rFonts w:ascii="Calibri" w:hAnsi="Calibri" w:eastAsia="Calibri"/>
          <w:spacing w:val="-4"/>
          <w:w w:val="100"/>
          <w:sz w:val="21"/>
        </w:rPr>
        <w:t>D</w:t>
      </w:r>
      <w:r>
        <w:rPr>
          <w:rFonts w:ascii="Calibri" w:hAnsi="Calibri" w:eastAsia="Calibri"/>
          <w:spacing w:val="-3"/>
          <w:w w:val="100"/>
          <w:sz w:val="21"/>
        </w:rPr>
        <w:t>B</w:t>
      </w:r>
      <w:r>
        <w:rPr>
          <w:rFonts w:ascii="Calibri" w:hAnsi="Calibri" w:eastAsia="Calibri"/>
          <w:w w:val="100"/>
          <w:sz w:val="21"/>
        </w:rPr>
        <w:t>C</w:t>
      </w:r>
      <w:r>
        <w:rPr>
          <w:rFonts w:ascii="Calibri" w:hAnsi="Calibri" w:eastAsia="Calibri"/>
          <w:spacing w:val="6"/>
          <w:sz w:val="21"/>
        </w:rPr>
        <w:t xml:space="preserve"> </w:t>
      </w:r>
      <w:r>
        <w:rPr>
          <w:spacing w:val="-2"/>
          <w:w w:val="100"/>
          <w:sz w:val="21"/>
        </w:rPr>
        <w:t>数据源</w:t>
      </w:r>
      <w:r>
        <w:rPr>
          <w:spacing w:val="-3"/>
          <w:w w:val="100"/>
          <w:sz w:val="21"/>
        </w:rPr>
        <w:t>管理器”对话框，如图</w:t>
      </w:r>
      <w:r>
        <w:rPr>
          <w:spacing w:val="-55"/>
          <w:sz w:val="21"/>
        </w:rPr>
        <w:t xml:space="preserve"> </w:t>
      </w:r>
      <w:r>
        <w:rPr>
          <w:rFonts w:ascii="Calibri" w:hAnsi="Calibri" w:eastAsia="Calibri"/>
          <w:w w:val="100"/>
          <w:sz w:val="21"/>
        </w:rPr>
        <w:t>9</w:t>
      </w:r>
      <w:r>
        <w:rPr>
          <w:rFonts w:ascii="Calibri" w:hAnsi="Calibri" w:eastAsia="Calibri"/>
          <w:spacing w:val="4"/>
          <w:sz w:val="21"/>
        </w:rPr>
        <w:t xml:space="preserve"> </w:t>
      </w:r>
      <w:r>
        <w:rPr>
          <w:spacing w:val="-3"/>
          <w:w w:val="100"/>
          <w:sz w:val="21"/>
        </w:rPr>
        <w:t>所示，选择“系统</w:t>
      </w:r>
      <w:r>
        <w:rPr>
          <w:spacing w:val="-53"/>
          <w:sz w:val="21"/>
        </w:rPr>
        <w:t xml:space="preserve"> </w:t>
      </w:r>
      <w:r>
        <w:rPr>
          <w:rFonts w:ascii="Calibri" w:hAnsi="Calibri" w:eastAsia="Calibri"/>
          <w:spacing w:val="-1"/>
          <w:w w:val="100"/>
          <w:sz w:val="21"/>
        </w:rPr>
        <w:t>D</w:t>
      </w:r>
      <w:r>
        <w:rPr>
          <w:rFonts w:ascii="Calibri" w:hAnsi="Calibri" w:eastAsia="Calibri"/>
          <w:spacing w:val="-4"/>
          <w:w w:val="100"/>
          <w:sz w:val="21"/>
        </w:rPr>
        <w:t>S</w:t>
      </w:r>
      <w:r>
        <w:rPr>
          <w:rFonts w:ascii="Calibri" w:hAnsi="Calibri" w:eastAsia="Calibri"/>
          <w:w w:val="100"/>
          <w:sz w:val="21"/>
        </w:rPr>
        <w:t>N</w:t>
      </w:r>
      <w:r>
        <w:rPr>
          <w:spacing w:val="-12"/>
          <w:w w:val="100"/>
          <w:sz w:val="21"/>
        </w:rPr>
        <w:t>”，点击左侧“添加”按钮，弹出“创建新</w:t>
      </w:r>
      <w:r>
        <w:rPr>
          <w:spacing w:val="-6"/>
          <w:w w:val="100"/>
          <w:sz w:val="21"/>
        </w:rPr>
        <w:t>数据源”对话框，在下面选择“</w:t>
      </w:r>
      <w:r>
        <w:rPr>
          <w:rFonts w:ascii="Times New Roman" w:hAnsi="Times New Roman" w:eastAsia="Times New Roman"/>
          <w:w w:val="100"/>
          <w:sz w:val="21"/>
        </w:rPr>
        <w:t>M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oso</w:t>
      </w:r>
      <w:r>
        <w:rPr>
          <w:rFonts w:ascii="Times New Roman" w:hAnsi="Times New Roman" w:eastAsia="Times New Roman"/>
          <w:spacing w:val="-2"/>
          <w:w w:val="100"/>
          <w:sz w:val="21"/>
        </w:rPr>
        <w:t>f</w:t>
      </w:r>
      <w:r>
        <w:rPr>
          <w:rFonts w:ascii="Times New Roman" w:hAnsi="Times New Roman" w:eastAsia="Times New Roman"/>
          <w:w w:val="100"/>
          <w:sz w:val="21"/>
        </w:rPr>
        <w:t>t</w:t>
      </w:r>
      <w:r>
        <w:rPr>
          <w:rFonts w:ascii="Times New Roman" w:hAnsi="Times New Roman" w:eastAsia="Times New Roman"/>
          <w:spacing w:val="-1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Ac</w:t>
      </w:r>
      <w:r>
        <w:rPr>
          <w:rFonts w:ascii="Times New Roman" w:hAnsi="Times New Roman" w:eastAsia="Times New Roman"/>
          <w:spacing w:val="-3"/>
          <w:w w:val="100"/>
          <w:sz w:val="21"/>
        </w:rPr>
        <w:t>c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Dr</w:t>
      </w:r>
      <w:r>
        <w:rPr>
          <w:rFonts w:ascii="Times New Roman" w:hAnsi="Times New Roman" w:eastAsia="Times New Roman"/>
          <w:spacing w:val="-4"/>
          <w:w w:val="100"/>
          <w:sz w:val="21"/>
        </w:rPr>
        <w:t>i</w:t>
      </w:r>
      <w:r>
        <w:rPr>
          <w:rFonts w:ascii="Times New Roman" w:hAnsi="Times New Roman" w:eastAsia="Times New Roman"/>
          <w:spacing w:val="-3"/>
          <w:w w:val="100"/>
          <w:sz w:val="21"/>
        </w:rPr>
        <w:t>v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2"/>
          <w:w w:val="100"/>
          <w:sz w:val="21"/>
        </w:rPr>
        <w:t>（</w:t>
      </w:r>
      <w:r>
        <w:rPr>
          <w:rFonts w:ascii="Times New Roman" w:hAnsi="Times New Roman" w:eastAsia="Times New Roman"/>
          <w:spacing w:val="-5"/>
          <w:w w:val="100"/>
          <w:sz w:val="21"/>
        </w:rPr>
        <w:t>*</w:t>
      </w:r>
      <w:r>
        <w:rPr>
          <w:rFonts w:ascii="Times New Roman" w:hAnsi="Times New Roman" w:eastAsia="Times New Roman"/>
          <w:spacing w:val="2"/>
          <w:w w:val="100"/>
          <w:sz w:val="21"/>
        </w:rPr>
        <w:t>.</w:t>
      </w:r>
      <w:r>
        <w:rPr>
          <w:rFonts w:ascii="Times New Roman" w:hAnsi="Times New Roman" w:eastAsia="Times New Roman"/>
          <w:spacing w:val="-4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db</w:t>
      </w:r>
      <w:r>
        <w:rPr>
          <w:spacing w:val="2"/>
          <w:w w:val="100"/>
          <w:sz w:val="21"/>
        </w:rPr>
        <w:t>，</w:t>
      </w:r>
      <w:r>
        <w:rPr>
          <w:rFonts w:ascii="Times New Roman" w:hAnsi="Times New Roman" w:eastAsia="Times New Roman"/>
          <w:spacing w:val="-5"/>
          <w:w w:val="100"/>
          <w:sz w:val="21"/>
        </w:rPr>
        <w:t>*</w:t>
      </w:r>
      <w:r>
        <w:rPr>
          <w:rFonts w:ascii="Times New Roman" w:hAnsi="Times New Roman" w:eastAsia="Times New Roman"/>
          <w:w w:val="100"/>
          <w:sz w:val="21"/>
        </w:rPr>
        <w:t>.accd</w:t>
      </w:r>
      <w:r>
        <w:rPr>
          <w:rFonts w:ascii="Times New Roman" w:hAnsi="Times New Roman" w:eastAsia="Times New Roman"/>
          <w:spacing w:val="-1"/>
          <w:w w:val="100"/>
          <w:sz w:val="21"/>
        </w:rPr>
        <w:t>b</w:t>
      </w:r>
      <w:r>
        <w:rPr>
          <w:spacing w:val="-106"/>
          <w:w w:val="100"/>
          <w:sz w:val="21"/>
        </w:rPr>
        <w:t>）</w:t>
      </w:r>
      <w:r>
        <w:rPr>
          <w:spacing w:val="-2"/>
          <w:w w:val="100"/>
          <w:sz w:val="21"/>
        </w:rPr>
        <w:t>”如图</w:t>
      </w:r>
      <w:r>
        <w:rPr>
          <w:spacing w:val="-53"/>
          <w:sz w:val="21"/>
        </w:rPr>
        <w:t xml:space="preserve"> </w:t>
      </w:r>
      <w:r>
        <w:rPr>
          <w:rFonts w:ascii="Calibri" w:hAnsi="Calibri" w:eastAsia="Calibri"/>
          <w:spacing w:val="-2"/>
          <w:w w:val="100"/>
          <w:sz w:val="21"/>
        </w:rPr>
        <w:t>1</w:t>
      </w:r>
      <w:r>
        <w:rPr>
          <w:rFonts w:ascii="Calibri" w:hAnsi="Calibri" w:eastAsia="Calibri"/>
          <w:w w:val="100"/>
          <w:sz w:val="21"/>
        </w:rPr>
        <w:t>0</w:t>
      </w:r>
      <w:r>
        <w:rPr>
          <w:rFonts w:ascii="Calibri" w:hAnsi="Calibri" w:eastAsia="Calibri"/>
          <w:spacing w:val="4"/>
          <w:sz w:val="21"/>
        </w:rPr>
        <w:t xml:space="preserve"> </w:t>
      </w:r>
      <w:r>
        <w:rPr>
          <w:spacing w:val="-2"/>
          <w:w w:val="100"/>
          <w:sz w:val="21"/>
        </w:rPr>
        <w:t>所示，</w:t>
      </w:r>
      <w:r>
        <w:rPr>
          <w:spacing w:val="-16"/>
          <w:w w:val="100"/>
          <w:sz w:val="21"/>
        </w:rPr>
        <w:t>单击“完成”，弹出</w:t>
      </w:r>
      <w:r>
        <w:rPr>
          <w:spacing w:val="-53"/>
          <w:sz w:val="21"/>
        </w:rPr>
        <w:t xml:space="preserve"> </w:t>
      </w:r>
      <w:r>
        <w:rPr>
          <w:rFonts w:ascii="Calibri" w:hAnsi="Calibri" w:eastAsia="Calibri"/>
          <w:spacing w:val="-3"/>
          <w:w w:val="100"/>
          <w:sz w:val="21"/>
        </w:rPr>
        <w:t>O</w:t>
      </w:r>
      <w:r>
        <w:rPr>
          <w:rFonts w:ascii="Calibri" w:hAnsi="Calibri" w:eastAsia="Calibri"/>
          <w:spacing w:val="-1"/>
          <w:w w:val="100"/>
          <w:sz w:val="21"/>
        </w:rPr>
        <w:t>DB</w:t>
      </w:r>
      <w:r>
        <w:rPr>
          <w:rFonts w:ascii="Calibri" w:hAnsi="Calibri" w:eastAsia="Calibri"/>
          <w:w w:val="100"/>
          <w:sz w:val="21"/>
        </w:rPr>
        <w:t>C</w:t>
      </w:r>
      <w:r>
        <w:rPr>
          <w:rFonts w:ascii="Calibri" w:hAnsi="Calibri" w:eastAsia="Calibri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M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oso</w:t>
      </w:r>
      <w:r>
        <w:rPr>
          <w:rFonts w:ascii="Times New Roman" w:hAnsi="Times New Roman" w:eastAsia="Times New Roman"/>
          <w:spacing w:val="-2"/>
          <w:w w:val="100"/>
          <w:sz w:val="21"/>
        </w:rPr>
        <w:t>f</w:t>
      </w:r>
      <w:r>
        <w:rPr>
          <w:rFonts w:ascii="Times New Roman" w:hAnsi="Times New Roman" w:eastAsia="Times New Roman"/>
          <w:w w:val="100"/>
          <w:sz w:val="21"/>
        </w:rPr>
        <w:t>t</w:t>
      </w:r>
      <w:r>
        <w:rPr>
          <w:rFonts w:ascii="Times New Roman" w:hAnsi="Times New Roman" w:eastAsia="Times New Roman"/>
          <w:spacing w:val="-1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Acce</w:t>
      </w:r>
      <w:r>
        <w:rPr>
          <w:rFonts w:ascii="Times New Roman" w:hAnsi="Times New Roman" w:eastAsia="Times New Roman"/>
          <w:spacing w:val="-2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w w:val="100"/>
          <w:sz w:val="21"/>
        </w:rPr>
        <w:t>安装对话框，如图</w:t>
      </w:r>
      <w:r>
        <w:rPr>
          <w:spacing w:val="-55"/>
          <w:sz w:val="21"/>
        </w:rPr>
        <w:t xml:space="preserve"> </w:t>
      </w:r>
      <w:r>
        <w:rPr>
          <w:rFonts w:ascii="Times New Roman" w:hAnsi="Times New Roman" w:eastAsia="Times New Roman"/>
          <w:spacing w:val="-8"/>
          <w:w w:val="100"/>
          <w:sz w:val="21"/>
        </w:rPr>
        <w:t>1</w:t>
      </w:r>
      <w:r>
        <w:rPr>
          <w:rFonts w:ascii="Times New Roman" w:hAnsi="Times New Roman" w:eastAsia="Times New Roman"/>
          <w:w w:val="100"/>
          <w:sz w:val="21"/>
        </w:rPr>
        <w:t>1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12"/>
          <w:w w:val="100"/>
          <w:sz w:val="21"/>
        </w:rPr>
        <w:t>所示，输入“数据源名”，</w:t>
      </w:r>
      <w:r>
        <w:rPr>
          <w:spacing w:val="-8"/>
          <w:sz w:val="21"/>
        </w:rPr>
        <w:t xml:space="preserve">在下面数据库栏中点击“选择”按钮，选择在上一步中创建的 </w:t>
      </w:r>
      <w:r>
        <w:rPr>
          <w:rFonts w:ascii="Times New Roman" w:hAnsi="Times New Roman" w:eastAsia="Times New Roman"/>
          <w:sz w:val="21"/>
        </w:rPr>
        <w:t>Access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9"/>
          <w:sz w:val="21"/>
        </w:rPr>
        <w:t xml:space="preserve">数据库文件，如图 </w:t>
      </w:r>
      <w:r>
        <w:rPr>
          <w:rFonts w:ascii="Times New Roman" w:hAnsi="Times New Roman" w:eastAsia="Times New Roman"/>
          <w:spacing w:val="-3"/>
          <w:sz w:val="21"/>
        </w:rPr>
        <w:t xml:space="preserve">12 </w:t>
      </w:r>
      <w:r>
        <w:rPr>
          <w:spacing w:val="-17"/>
          <w:w w:val="100"/>
          <w:sz w:val="21"/>
        </w:rPr>
        <w:t>所示，单击“确定”，这样数据源就建立好了，。</w:t>
      </w:r>
    </w:p>
    <w:p>
      <w:pPr>
        <w:pStyle w:val="7"/>
        <w:numPr>
          <w:numId w:val="0"/>
        </w:numPr>
        <w:tabs>
          <w:tab w:val="left" w:pos="1010"/>
        </w:tabs>
        <w:spacing w:before="65" w:after="0" w:line="278" w:lineRule="auto"/>
        <w:ind w:right="213" w:rightChars="0"/>
        <w:jc w:val="both"/>
        <w:rPr>
          <w:sz w:val="21"/>
        </w:rPr>
      </w:pPr>
      <w:r>
        <w:drawing>
          <wp:inline distT="0" distB="0" distL="114300" distR="114300">
            <wp:extent cx="5489575" cy="3164840"/>
            <wp:effectExtent l="0" t="0" r="1206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9"/>
        <w:ind w:left="2117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9 </w:t>
      </w:r>
      <w:r>
        <w:rPr>
          <w:sz w:val="18"/>
        </w:rPr>
        <w:t>添加系统数据源</w:t>
      </w:r>
    </w:p>
    <w:p>
      <w:pPr>
        <w:spacing w:before="59"/>
        <w:ind w:right="0"/>
        <w:jc w:val="left"/>
        <w:rPr>
          <w:sz w:val="18"/>
        </w:rPr>
      </w:pPr>
      <w:r>
        <w:drawing>
          <wp:inline distT="0" distB="0" distL="114300" distR="114300">
            <wp:extent cx="5487670" cy="3900170"/>
            <wp:effectExtent l="0" t="0" r="13970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66"/>
        <w:ind w:left="0" w:right="4875" w:firstLine="0"/>
        <w:jc w:val="righ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12 </w:t>
      </w:r>
      <w:r>
        <w:rPr>
          <w:sz w:val="18"/>
        </w:rPr>
        <w:t>选择数据库文件</w:t>
      </w:r>
    </w:p>
    <w:p>
      <w:pPr>
        <w:pStyle w:val="7"/>
        <w:numPr>
          <w:ilvl w:val="0"/>
          <w:numId w:val="5"/>
        </w:numPr>
        <w:tabs>
          <w:tab w:val="left" w:pos="1010"/>
          <w:tab w:val="left" w:pos="5272"/>
        </w:tabs>
        <w:spacing w:before="65" w:after="0" w:line="278" w:lineRule="auto"/>
        <w:ind w:left="120" w:right="108" w:firstLine="359"/>
        <w:jc w:val="left"/>
        <w:rPr>
          <w:sz w:val="21"/>
        </w:rPr>
      </w:pPr>
      <w:r>
        <w:rPr>
          <w:w w:val="100"/>
          <w:sz w:val="21"/>
        </w:rPr>
        <w:t>在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Po</w:t>
      </w:r>
      <w:r>
        <w:rPr>
          <w:rFonts w:ascii="Times New Roman" w:hAnsi="Times New Roman" w:eastAsia="Times New Roman"/>
          <w:spacing w:val="-2"/>
          <w:w w:val="100"/>
          <w:sz w:val="21"/>
        </w:rPr>
        <w:t>w</w:t>
      </w:r>
      <w:r>
        <w:rPr>
          <w:rFonts w:ascii="Times New Roman" w:hAnsi="Times New Roman" w:eastAsia="Times New Roman"/>
          <w:w w:val="100"/>
          <w:sz w:val="21"/>
        </w:rPr>
        <w:t>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gner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3"/>
          <w:w w:val="100"/>
          <w:sz w:val="21"/>
        </w:rPr>
        <w:t>工</w:t>
      </w:r>
      <w:r>
        <w:rPr>
          <w:w w:val="100"/>
          <w:sz w:val="21"/>
        </w:rPr>
        <w:t>具</w:t>
      </w:r>
      <w:r>
        <w:rPr>
          <w:spacing w:val="47"/>
          <w:w w:val="100"/>
          <w:sz w:val="21"/>
        </w:rPr>
        <w:t>栏</w:t>
      </w:r>
      <w:r>
        <w:rPr>
          <w:rFonts w:ascii="Times New Roman" w:hAnsi="Times New Roman" w:eastAsia="Times New Roman"/>
          <w:spacing w:val="-2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aba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5"/>
          <w:sz w:val="21"/>
        </w:rPr>
        <w:t xml:space="preserve"> </w:t>
      </w:r>
      <w:r>
        <w:rPr>
          <w:spacing w:val="-3"/>
          <w:w w:val="100"/>
          <w:sz w:val="21"/>
        </w:rPr>
        <w:t>中</w:t>
      </w:r>
      <w:r>
        <w:rPr>
          <w:w w:val="100"/>
          <w:sz w:val="21"/>
        </w:rPr>
        <w:t>选</w:t>
      </w:r>
      <w:r>
        <w:rPr>
          <w:spacing w:val="-106"/>
          <w:w w:val="100"/>
          <w:sz w:val="21"/>
        </w:rPr>
        <w:t>择</w:t>
      </w:r>
      <w:r>
        <w:rPr>
          <w:spacing w:val="-1"/>
          <w:w w:val="100"/>
          <w:sz w:val="21"/>
        </w:rPr>
        <w:t>“</w:t>
      </w:r>
      <w:r>
        <w:rPr>
          <w:rFonts w:ascii="Times New Roman" w:hAnsi="Times New Roman" w:eastAsia="Times New Roman"/>
          <w:spacing w:val="-3"/>
          <w:w w:val="100"/>
          <w:sz w:val="21"/>
        </w:rPr>
        <w:t>c</w:t>
      </w:r>
      <w:r>
        <w:rPr>
          <w:rFonts w:ascii="Times New Roman" w:hAnsi="Times New Roman" w:eastAsia="Times New Roman"/>
          <w:w w:val="100"/>
          <w:sz w:val="21"/>
        </w:rPr>
        <w:t>on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ec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spacing w:val="-106"/>
          <w:w w:val="100"/>
          <w:sz w:val="21"/>
        </w:rPr>
        <w:t>”，</w:t>
      </w:r>
      <w:r>
        <w:rPr>
          <w:w w:val="100"/>
          <w:sz w:val="21"/>
        </w:rPr>
        <w:t>弹</w:t>
      </w:r>
      <w:r>
        <w:rPr>
          <w:spacing w:val="-108"/>
          <w:w w:val="100"/>
          <w:sz w:val="21"/>
        </w:rPr>
        <w:t>出</w:t>
      </w:r>
      <w:r>
        <w:rPr>
          <w:spacing w:val="-1"/>
          <w:w w:val="100"/>
          <w:sz w:val="21"/>
        </w:rPr>
        <w:t>“</w:t>
      </w:r>
      <w:r>
        <w:rPr>
          <w:rFonts w:ascii="Times New Roman" w:hAnsi="Times New Roman" w:eastAsia="Times New Roman"/>
          <w:spacing w:val="-2"/>
          <w:w w:val="100"/>
          <w:sz w:val="21"/>
        </w:rPr>
        <w:t>C</w:t>
      </w:r>
      <w:r>
        <w:rPr>
          <w:rFonts w:ascii="Times New Roman" w:hAnsi="Times New Roman" w:eastAsia="Times New Roman"/>
          <w:w w:val="100"/>
          <w:sz w:val="21"/>
        </w:rPr>
        <w:t>onnect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o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Sou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w w:val="100"/>
          <w:sz w:val="21"/>
        </w:rPr>
        <w:t>”对话</w:t>
      </w:r>
      <w:r>
        <w:rPr>
          <w:spacing w:val="-3"/>
          <w:w w:val="100"/>
          <w:sz w:val="21"/>
        </w:rPr>
        <w:t>框如</w:t>
      </w:r>
      <w:r>
        <w:rPr>
          <w:w w:val="100"/>
          <w:sz w:val="21"/>
        </w:rPr>
        <w:t>图</w:t>
      </w:r>
      <w:r>
        <w:rPr>
          <w:spacing w:val="-5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13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w w:val="100"/>
          <w:sz w:val="21"/>
        </w:rPr>
        <w:t>所</w:t>
      </w:r>
      <w:r>
        <w:rPr>
          <w:spacing w:val="-3"/>
          <w:w w:val="100"/>
          <w:sz w:val="21"/>
        </w:rPr>
        <w:t>示</w:t>
      </w:r>
      <w:r>
        <w:rPr>
          <w:w w:val="100"/>
          <w:sz w:val="21"/>
        </w:rPr>
        <w:t>，</w:t>
      </w:r>
      <w:r>
        <w:rPr>
          <w:spacing w:val="50"/>
          <w:w w:val="100"/>
          <w:sz w:val="21"/>
        </w:rPr>
        <w:t>在</w:t>
      </w:r>
      <w:r>
        <w:rPr>
          <w:rFonts w:ascii="Times New Roman" w:hAnsi="Times New Roman" w:eastAsia="Times New Roman"/>
          <w:spacing w:val="-2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ou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w w:val="100"/>
          <w:sz w:val="21"/>
        </w:rPr>
        <w:t>栏</w:t>
      </w:r>
      <w:r>
        <w:rPr>
          <w:w w:val="100"/>
          <w:sz w:val="21"/>
        </w:rPr>
        <w:t>中</w:t>
      </w:r>
      <w:r>
        <w:rPr>
          <w:spacing w:val="-3"/>
          <w:w w:val="100"/>
          <w:sz w:val="21"/>
        </w:rPr>
        <w:t>选</w:t>
      </w:r>
      <w:r>
        <w:rPr>
          <w:w w:val="100"/>
          <w:sz w:val="21"/>
        </w:rPr>
        <w:t>择</w:t>
      </w:r>
      <w:r>
        <w:rPr>
          <w:spacing w:val="-3"/>
          <w:w w:val="100"/>
          <w:sz w:val="21"/>
        </w:rPr>
        <w:t>“</w:t>
      </w:r>
      <w:r>
        <w:rPr>
          <w:rFonts w:ascii="Times New Roman" w:hAnsi="Times New Roman" w:eastAsia="Times New Roman"/>
          <w:spacing w:val="-2"/>
          <w:w w:val="100"/>
          <w:sz w:val="21"/>
        </w:rPr>
        <w:t>ODB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z w:val="21"/>
        </w:rPr>
        <w:tab/>
      </w:r>
      <w:r>
        <w:rPr>
          <w:rFonts w:ascii="Times New Roman" w:hAnsi="Times New Roman" w:eastAsia="Times New Roman"/>
          <w:spacing w:val="-4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ach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da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spacing w:val="-108"/>
          <w:w w:val="100"/>
          <w:sz w:val="21"/>
        </w:rPr>
        <w:t>”</w:t>
      </w:r>
      <w:r>
        <w:rPr>
          <w:spacing w:val="-3"/>
          <w:w w:val="100"/>
          <w:sz w:val="21"/>
        </w:rPr>
        <w:t>，</w:t>
      </w:r>
      <w:r>
        <w:rPr>
          <w:w w:val="100"/>
          <w:sz w:val="21"/>
        </w:rPr>
        <w:t>在下</w:t>
      </w:r>
      <w:r>
        <w:rPr>
          <w:spacing w:val="-3"/>
          <w:w w:val="100"/>
          <w:sz w:val="21"/>
        </w:rPr>
        <w:t>拉</w:t>
      </w:r>
      <w:r>
        <w:rPr>
          <w:w w:val="100"/>
          <w:sz w:val="21"/>
        </w:rPr>
        <w:t>框中选择</w:t>
      </w:r>
      <w:r>
        <w:rPr>
          <w:spacing w:val="-3"/>
          <w:w w:val="100"/>
          <w:sz w:val="21"/>
        </w:rPr>
        <w:t>刚</w:t>
      </w:r>
      <w:r>
        <w:rPr>
          <w:w w:val="100"/>
          <w:sz w:val="21"/>
        </w:rPr>
        <w:t>才</w:t>
      </w:r>
      <w:r>
        <w:rPr>
          <w:spacing w:val="-3"/>
          <w:w w:val="100"/>
          <w:sz w:val="21"/>
        </w:rPr>
        <w:t>建</w:t>
      </w:r>
      <w:r>
        <w:rPr>
          <w:w w:val="100"/>
          <w:sz w:val="21"/>
        </w:rPr>
        <w:t>立</w:t>
      </w:r>
      <w:r>
        <w:rPr>
          <w:spacing w:val="-3"/>
          <w:w w:val="100"/>
          <w:sz w:val="21"/>
        </w:rPr>
        <w:t>的</w:t>
      </w:r>
      <w:r>
        <w:rPr>
          <w:w w:val="100"/>
          <w:sz w:val="21"/>
        </w:rPr>
        <w:t>数</w:t>
      </w:r>
      <w:r>
        <w:rPr>
          <w:spacing w:val="-3"/>
          <w:w w:val="100"/>
          <w:sz w:val="21"/>
        </w:rPr>
        <w:t>据</w:t>
      </w:r>
      <w:r>
        <w:rPr>
          <w:w w:val="100"/>
          <w:sz w:val="21"/>
        </w:rPr>
        <w:t>源</w:t>
      </w:r>
      <w:r>
        <w:rPr>
          <w:spacing w:val="-3"/>
          <w:w w:val="100"/>
          <w:sz w:val="21"/>
        </w:rPr>
        <w:t>名</w:t>
      </w:r>
      <w:r>
        <w:rPr>
          <w:w w:val="100"/>
          <w:sz w:val="21"/>
        </w:rPr>
        <w:t>称，</w:t>
      </w:r>
      <w:r>
        <w:rPr>
          <w:spacing w:val="-3"/>
          <w:w w:val="100"/>
          <w:sz w:val="21"/>
        </w:rPr>
        <w:t>点</w:t>
      </w:r>
      <w:r>
        <w:rPr>
          <w:w w:val="100"/>
          <w:sz w:val="21"/>
        </w:rPr>
        <w:t>击</w:t>
      </w:r>
      <w:r>
        <w:rPr>
          <w:spacing w:val="-3"/>
          <w:w w:val="100"/>
          <w:sz w:val="21"/>
        </w:rPr>
        <w:t>“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nnec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spacing w:val="-108"/>
          <w:w w:val="100"/>
          <w:sz w:val="21"/>
        </w:rPr>
        <w:t>”</w:t>
      </w:r>
      <w:r>
        <w:rPr>
          <w:w w:val="100"/>
          <w:sz w:val="21"/>
        </w:rPr>
        <w:t>，</w:t>
      </w:r>
      <w:r>
        <w:rPr>
          <w:spacing w:val="-3"/>
          <w:w w:val="100"/>
          <w:sz w:val="21"/>
        </w:rPr>
        <w:t>如</w:t>
      </w:r>
      <w:r>
        <w:rPr>
          <w:w w:val="100"/>
          <w:sz w:val="21"/>
        </w:rPr>
        <w:t>果没</w:t>
      </w:r>
      <w:r>
        <w:rPr>
          <w:spacing w:val="-3"/>
          <w:w w:val="100"/>
          <w:sz w:val="21"/>
        </w:rPr>
        <w:t>有</w:t>
      </w:r>
      <w:r>
        <w:rPr>
          <w:w w:val="100"/>
          <w:sz w:val="21"/>
        </w:rPr>
        <w:t>弹</w:t>
      </w:r>
      <w:r>
        <w:rPr>
          <w:spacing w:val="-3"/>
          <w:w w:val="100"/>
          <w:sz w:val="21"/>
        </w:rPr>
        <w:t>出</w:t>
      </w:r>
      <w:r>
        <w:rPr>
          <w:w w:val="100"/>
          <w:sz w:val="21"/>
        </w:rPr>
        <w:t>“</w:t>
      </w:r>
      <w:r>
        <w:rPr>
          <w:spacing w:val="-3"/>
          <w:w w:val="100"/>
          <w:sz w:val="21"/>
        </w:rPr>
        <w:t>连</w:t>
      </w:r>
      <w:r>
        <w:rPr>
          <w:w w:val="100"/>
          <w:sz w:val="21"/>
        </w:rPr>
        <w:t>接</w:t>
      </w:r>
      <w:r>
        <w:rPr>
          <w:spacing w:val="-3"/>
          <w:w w:val="100"/>
          <w:sz w:val="21"/>
        </w:rPr>
        <w:t>失</w:t>
      </w:r>
      <w:r>
        <w:rPr>
          <w:w w:val="100"/>
          <w:sz w:val="21"/>
        </w:rPr>
        <w:t>败</w:t>
      </w:r>
      <w:r>
        <w:rPr>
          <w:spacing w:val="-3"/>
          <w:w w:val="100"/>
          <w:sz w:val="21"/>
        </w:rPr>
        <w:t>提</w:t>
      </w:r>
      <w:r>
        <w:rPr>
          <w:w w:val="100"/>
          <w:sz w:val="21"/>
        </w:rPr>
        <w:t>示</w:t>
      </w:r>
      <w:r>
        <w:rPr>
          <w:spacing w:val="-106"/>
          <w:w w:val="100"/>
          <w:sz w:val="21"/>
        </w:rPr>
        <w:t>”</w:t>
      </w:r>
      <w:r>
        <w:rPr>
          <w:spacing w:val="-3"/>
          <w:w w:val="100"/>
          <w:sz w:val="21"/>
        </w:rPr>
        <w:t>，</w:t>
      </w:r>
      <w:r>
        <w:rPr>
          <w:w w:val="100"/>
          <w:sz w:val="21"/>
        </w:rPr>
        <w:t>则</w:t>
      </w:r>
      <w:r>
        <w:rPr>
          <w:spacing w:val="-3"/>
          <w:w w:val="100"/>
          <w:sz w:val="21"/>
        </w:rPr>
        <w:t>连</w:t>
      </w:r>
      <w:r>
        <w:rPr>
          <w:w w:val="100"/>
          <w:sz w:val="21"/>
        </w:rPr>
        <w:t>接成功。</w:t>
      </w:r>
    </w:p>
    <w:p>
      <w:pPr>
        <w:pStyle w:val="3"/>
        <w:ind w:left="494"/>
        <w:rPr>
          <w:sz w:val="20"/>
        </w:rPr>
      </w:pPr>
      <w:r>
        <w:drawing>
          <wp:inline distT="0" distB="0" distL="114300" distR="114300">
            <wp:extent cx="4318635" cy="3089275"/>
            <wp:effectExtent l="0" t="0" r="9525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2"/>
        <w:ind w:left="2100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13 </w:t>
      </w:r>
      <w:r>
        <w:rPr>
          <w:sz w:val="18"/>
        </w:rPr>
        <w:t>连接数据源</w:t>
      </w:r>
    </w:p>
    <w:p>
      <w:pPr>
        <w:pStyle w:val="7"/>
        <w:numPr>
          <w:ilvl w:val="0"/>
          <w:numId w:val="3"/>
        </w:numPr>
        <w:tabs>
          <w:tab w:val="left" w:pos="700"/>
        </w:tabs>
        <w:spacing w:before="65" w:after="0" w:line="240" w:lineRule="auto"/>
        <w:ind w:left="699" w:right="0" w:hanging="160"/>
        <w:jc w:val="left"/>
        <w:rPr>
          <w:sz w:val="21"/>
        </w:rPr>
      </w:pPr>
      <w:r>
        <w:rPr>
          <w:spacing w:val="3"/>
          <w:sz w:val="21"/>
        </w:rPr>
        <w:t>将数据库模型导入</w:t>
      </w:r>
      <w:r>
        <w:rPr>
          <w:rFonts w:ascii="Times New Roman" w:eastAsia="Times New Roman"/>
          <w:sz w:val="21"/>
        </w:rPr>
        <w:t xml:space="preserve">Accsee </w:t>
      </w:r>
      <w:r>
        <w:rPr>
          <w:spacing w:val="-3"/>
          <w:sz w:val="21"/>
        </w:rPr>
        <w:t>数据库中生成数据库表。</w:t>
      </w:r>
    </w:p>
    <w:p>
      <w:pPr>
        <w:pStyle w:val="7"/>
        <w:numPr>
          <w:ilvl w:val="0"/>
          <w:numId w:val="6"/>
        </w:numPr>
        <w:tabs>
          <w:tab w:val="left" w:pos="967"/>
        </w:tabs>
        <w:spacing w:before="43" w:after="0" w:line="240" w:lineRule="auto"/>
        <w:ind w:left="966" w:right="0" w:hanging="530"/>
        <w:jc w:val="left"/>
        <w:rPr>
          <w:rFonts w:ascii="Times New Roman" w:hAnsi="Times New Roman" w:eastAsia="Times New Roman"/>
          <w:sz w:val="21"/>
        </w:rPr>
      </w:pPr>
      <w:r>
        <w:rPr>
          <w:spacing w:val="50"/>
          <w:w w:val="100"/>
          <w:sz w:val="21"/>
        </w:rPr>
        <w:t>在</w:t>
      </w:r>
      <w:r>
        <w:rPr>
          <w:rFonts w:ascii="Times New Roman" w:hAnsi="Times New Roman" w:eastAsia="Times New Roman"/>
          <w:w w:val="100"/>
          <w:sz w:val="21"/>
        </w:rPr>
        <w:t>Po</w:t>
      </w:r>
      <w:r>
        <w:rPr>
          <w:rFonts w:ascii="Times New Roman" w:hAnsi="Times New Roman" w:eastAsia="Times New Roman"/>
          <w:spacing w:val="-2"/>
          <w:w w:val="100"/>
          <w:sz w:val="21"/>
        </w:rPr>
        <w:t>w</w:t>
      </w:r>
      <w:r>
        <w:rPr>
          <w:rFonts w:ascii="Times New Roman" w:hAnsi="Times New Roman" w:eastAsia="Times New Roman"/>
          <w:w w:val="100"/>
          <w:sz w:val="21"/>
        </w:rPr>
        <w:t>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gner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w w:val="100"/>
          <w:sz w:val="21"/>
        </w:rPr>
        <w:t>工具栏</w:t>
      </w:r>
      <w:r>
        <w:rPr>
          <w:spacing w:val="-53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aba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w w:val="100"/>
          <w:sz w:val="21"/>
        </w:rPr>
        <w:t>中选择“</w:t>
      </w:r>
      <w:r>
        <w:rPr>
          <w:rFonts w:ascii="Times New Roman" w:hAnsi="Times New Roman" w:eastAsia="Times New Roman"/>
          <w:w w:val="100"/>
          <w:sz w:val="21"/>
        </w:rPr>
        <w:t>Gene</w:t>
      </w:r>
      <w:r>
        <w:rPr>
          <w:rFonts w:ascii="Times New Roman" w:hAnsi="Times New Roman" w:eastAsia="Times New Roman"/>
          <w:spacing w:val="-2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Da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b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spacing w:val="-24"/>
          <w:w w:val="100"/>
          <w:sz w:val="21"/>
        </w:rPr>
        <w:t>”，弹出“</w:t>
      </w:r>
      <w:r>
        <w:rPr>
          <w:rFonts w:ascii="Times New Roman" w:hAnsi="Times New Roman" w:eastAsia="Times New Roman"/>
          <w:w w:val="100"/>
          <w:sz w:val="21"/>
        </w:rPr>
        <w:t>Da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spacing w:val="-3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ba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e</w:t>
      </w:r>
    </w:p>
    <w:p>
      <w:pPr>
        <w:pStyle w:val="3"/>
        <w:spacing w:before="43"/>
        <w:ind w:left="331"/>
        <w:rPr>
          <w:spacing w:val="-2"/>
        </w:rPr>
      </w:pPr>
      <w:r>
        <w:rPr>
          <w:rFonts w:ascii="Times New Roman" w:hAnsi="Times New Roman" w:eastAsia="Times New Roman"/>
        </w:rPr>
        <w:t>-Generate</w:t>
      </w:r>
      <w:r>
        <w:rPr>
          <w:spacing w:val="-9"/>
        </w:rPr>
        <w:t xml:space="preserve">”对话框，如图 </w:t>
      </w:r>
      <w:r>
        <w:rPr>
          <w:rFonts w:ascii="Times New Roman" w:hAnsi="Times New Roman" w:eastAsia="Times New Roman"/>
        </w:rPr>
        <w:t>14</w:t>
      </w:r>
      <w:r>
        <w:rPr>
          <w:rFonts w:ascii="Times New Roman" w:hAnsi="Times New Roman" w:eastAsia="Times New Roman"/>
          <w:spacing w:val="3"/>
        </w:rPr>
        <w:t xml:space="preserve"> </w:t>
      </w:r>
      <w:r>
        <w:rPr>
          <w:spacing w:val="-2"/>
        </w:rPr>
        <w:t>所示。</w:t>
      </w:r>
    </w:p>
    <w:p>
      <w:pPr>
        <w:pStyle w:val="3"/>
        <w:spacing w:before="43"/>
        <w:ind w:left="331"/>
        <w:rPr>
          <w:spacing w:val="-2"/>
        </w:rPr>
      </w:pPr>
      <w:r>
        <w:drawing>
          <wp:inline distT="0" distB="0" distL="114300" distR="114300">
            <wp:extent cx="5492115" cy="3462655"/>
            <wp:effectExtent l="0" t="0" r="9525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39"/>
        <w:ind w:left="2191" w:right="0" w:firstLine="0"/>
        <w:jc w:val="left"/>
        <w:rPr>
          <w:sz w:val="18"/>
        </w:rPr>
      </w:pPr>
      <w:r>
        <w:rPr>
          <w:spacing w:val="-22"/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14  </w:t>
      </w:r>
      <w:r>
        <w:rPr>
          <w:sz w:val="18"/>
        </w:rPr>
        <w:t>生成数据库</w:t>
      </w:r>
    </w:p>
    <w:p>
      <w:pPr>
        <w:spacing w:before="139"/>
        <w:ind w:left="2191" w:right="0" w:firstLine="0"/>
        <w:jc w:val="left"/>
        <w:rPr>
          <w:sz w:val="18"/>
        </w:rPr>
      </w:pPr>
    </w:p>
    <w:p>
      <w:pPr>
        <w:pStyle w:val="7"/>
        <w:numPr>
          <w:ilvl w:val="0"/>
          <w:numId w:val="6"/>
        </w:numPr>
        <w:tabs>
          <w:tab w:val="left" w:pos="964"/>
        </w:tabs>
        <w:spacing w:before="66" w:after="0" w:line="278" w:lineRule="auto"/>
        <w:ind w:left="331" w:right="211" w:firstLine="105"/>
        <w:jc w:val="left"/>
        <w:rPr>
          <w:sz w:val="21"/>
        </w:rPr>
      </w:pPr>
      <w:r>
        <w:rPr>
          <w:spacing w:val="-2"/>
          <w:sz w:val="21"/>
        </w:rPr>
        <w:t>在“</w:t>
      </w:r>
      <w:r>
        <w:rPr>
          <w:rFonts w:ascii="Times New Roman" w:hAnsi="Times New Roman" w:eastAsia="Times New Roman"/>
          <w:sz w:val="21"/>
        </w:rPr>
        <w:t>General</w:t>
      </w:r>
      <w:r>
        <w:rPr>
          <w:spacing w:val="-3"/>
          <w:sz w:val="21"/>
        </w:rPr>
        <w:t>”选项卡中选择数据库脚本的保存路径，在“</w:t>
      </w:r>
      <w:r>
        <w:rPr>
          <w:rFonts w:ascii="Times New Roman" w:hAnsi="Times New Roman" w:eastAsia="Times New Roman"/>
          <w:sz w:val="21"/>
        </w:rPr>
        <w:t>Generation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type</w:t>
      </w:r>
      <w:r>
        <w:rPr>
          <w:spacing w:val="-1"/>
          <w:sz w:val="21"/>
        </w:rPr>
        <w:t>”中选择</w:t>
      </w:r>
      <w:r>
        <w:rPr>
          <w:spacing w:val="-1"/>
          <w:w w:val="100"/>
          <w:sz w:val="21"/>
        </w:rPr>
        <w:t>“</w:t>
      </w:r>
      <w:r>
        <w:rPr>
          <w:rFonts w:ascii="Times New Roman" w:hAnsi="Times New Roman" w:eastAsia="Times New Roman"/>
          <w:spacing w:val="-1"/>
          <w:w w:val="100"/>
          <w:sz w:val="21"/>
        </w:rPr>
        <w:t>D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ect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</w:t>
      </w:r>
      <w:r>
        <w:rPr>
          <w:spacing w:val="-17"/>
          <w:w w:val="100"/>
          <w:sz w:val="21"/>
        </w:rPr>
        <w:t>”，单击确定，弹出“脚本语言框”，如图</w:t>
      </w:r>
      <w:r>
        <w:rPr>
          <w:spacing w:val="-52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15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w w:val="100"/>
          <w:sz w:val="21"/>
        </w:rPr>
        <w:t>所示。</w:t>
      </w:r>
    </w:p>
    <w:p>
      <w:pPr>
        <w:pStyle w:val="3"/>
        <w:ind w:left="449"/>
        <w:rPr>
          <w:sz w:val="20"/>
        </w:rPr>
      </w:pPr>
      <w:r>
        <w:rPr>
          <w:sz w:val="20"/>
        </w:rPr>
        <w:pict>
          <v:group id="_x0000_s1068" o:spid="_x0000_s1068" o:spt="203" style="height:214.35pt;width:279.4pt;" coordsize="5588,4287">
            <o:lock v:ext="edit"/>
            <v:shape id="_x0000_s1069" o:spid="_x0000_s1069" o:spt="75" type="#_x0000_t75" style="position:absolute;left:15;top:15;height:4257;width:5558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rect id="_x0000_s1070" o:spid="_x0000_s1070" o:spt="1" style="position:absolute;left:7;top:7;height:4272;width:5573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59"/>
        <w:ind w:left="2100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15 </w:t>
      </w:r>
      <w:r>
        <w:rPr>
          <w:sz w:val="18"/>
        </w:rPr>
        <w:t>生成数据库脚本语言</w:t>
      </w:r>
    </w:p>
    <w:p>
      <w:pPr>
        <w:pStyle w:val="7"/>
        <w:numPr>
          <w:ilvl w:val="0"/>
          <w:numId w:val="6"/>
        </w:numPr>
        <w:tabs>
          <w:tab w:val="left" w:pos="859"/>
        </w:tabs>
        <w:spacing w:before="65" w:after="0" w:line="278" w:lineRule="auto"/>
        <w:ind w:left="331" w:right="211" w:firstLine="0"/>
        <w:jc w:val="left"/>
        <w:rPr>
          <w:sz w:val="21"/>
        </w:rPr>
      </w:pPr>
      <w:r>
        <w:pict>
          <v:group id="_x0000_s1071" o:spid="_x0000_s1071" o:spt="203" style="position:absolute;left:0pt;margin-left:101.2pt;margin-top:34.3pt;height:91.75pt;width:416.75pt;mso-position-horizontal-relative:page;z-index:251661312;mso-width-relative:page;mso-height-relative:page;" coordorigin="2025,686" coordsize="8335,1835">
            <o:lock v:ext="edit"/>
            <v:shape id="_x0000_s1072" o:spid="_x0000_s1072" o:spt="75" type="#_x0000_t75" style="position:absolute;left:2040;top:701;height:1805;width:8305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rect id="_x0000_s1073" o:spid="_x0000_s1073" o:spt="1" style="position:absolute;left:2032;top:693;height:1820;width:8320;" filled="f" stroked="t" coordsize="21600,21600">
              <v:path/>
              <v:fill on="f" focussize="0,0"/>
              <v:stroke color="#000000"/>
              <v:imagedata o:title=""/>
              <o:lock v:ext="edit"/>
            </v:rect>
          </v:group>
        </w:pict>
      </w:r>
      <w:r>
        <w:rPr>
          <w:spacing w:val="-5"/>
          <w:w w:val="100"/>
          <w:sz w:val="21"/>
        </w:rPr>
        <w:t>单击“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n</w:t>
      </w:r>
      <w:r>
        <w:rPr>
          <w:spacing w:val="-13"/>
          <w:w w:val="100"/>
          <w:sz w:val="21"/>
        </w:rPr>
        <w:t>”，此时物理模型已经导入到刚刚建立的</w:t>
      </w:r>
      <w:r>
        <w:rPr>
          <w:spacing w:val="-55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Acce</w:t>
      </w:r>
      <w:r>
        <w:rPr>
          <w:rFonts w:ascii="Times New Roman" w:hAnsi="Times New Roman" w:eastAsia="Times New Roman"/>
          <w:spacing w:val="-2"/>
          <w:w w:val="100"/>
          <w:sz w:val="21"/>
        </w:rPr>
        <w:t>s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4"/>
          <w:w w:val="100"/>
          <w:sz w:val="21"/>
        </w:rPr>
        <w:t>文件中，打开文件可见数</w:t>
      </w:r>
      <w:r>
        <w:rPr>
          <w:spacing w:val="-11"/>
          <w:sz w:val="21"/>
        </w:rPr>
        <w:t xml:space="preserve">据库表格如图 </w:t>
      </w:r>
      <w:r>
        <w:rPr>
          <w:rFonts w:ascii="Times New Roman" w:hAnsi="Times New Roman" w:eastAsia="Times New Roman"/>
          <w:sz w:val="21"/>
        </w:rPr>
        <w:t xml:space="preserve">16 </w:t>
      </w:r>
      <w:r>
        <w:rPr>
          <w:spacing w:val="-2"/>
          <w:sz w:val="21"/>
        </w:rPr>
        <w:t>所示。</w:t>
      </w: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spacing w:before="197"/>
        <w:ind w:left="616" w:right="467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16 Access </w:t>
      </w:r>
      <w:r>
        <w:rPr>
          <w:sz w:val="18"/>
        </w:rPr>
        <w:t>中的数据库表</w:t>
      </w:r>
    </w:p>
    <w:p>
      <w:pPr>
        <w:pStyle w:val="3"/>
        <w:rPr>
          <w:sz w:val="20"/>
        </w:rPr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</w:p>
    <w:p>
      <w:pPr>
        <w:pStyle w:val="2"/>
        <w:spacing w:before="166"/>
      </w:pPr>
      <w:r>
        <w:t>四、实验结果与分析</w:t>
      </w:r>
    </w:p>
    <w:p>
      <w:pPr>
        <w:pStyle w:val="3"/>
        <w:spacing w:before="7"/>
        <w:rPr>
          <w:b/>
          <w:sz w:val="31"/>
        </w:rPr>
      </w:pPr>
    </w:p>
    <w:p>
      <w:pPr>
        <w:pStyle w:val="7"/>
        <w:numPr>
          <w:ilvl w:val="1"/>
          <w:numId w:val="6"/>
        </w:numPr>
        <w:tabs>
          <w:tab w:val="left" w:pos="805"/>
        </w:tabs>
        <w:spacing w:before="0" w:after="19" w:line="240" w:lineRule="auto"/>
        <w:ind w:left="804" w:right="0" w:hanging="265"/>
        <w:jc w:val="left"/>
        <w:rPr>
          <w:sz w:val="21"/>
        </w:rPr>
      </w:pPr>
      <w:r>
        <w:rPr>
          <w:spacing w:val="-8"/>
          <w:sz w:val="21"/>
        </w:rPr>
        <w:t xml:space="preserve">数据库逻辑模型如下图 </w:t>
      </w:r>
      <w:r>
        <w:rPr>
          <w:rFonts w:ascii="Times New Roman" w:eastAsia="Times New Roman"/>
          <w:sz w:val="21"/>
        </w:rPr>
        <w:t xml:space="preserve">17 </w:t>
      </w:r>
      <w:r>
        <w:rPr>
          <w:spacing w:val="-2"/>
          <w:sz w:val="21"/>
        </w:rPr>
        <w:t>所示。</w:t>
      </w:r>
    </w:p>
    <w:p>
      <w:pPr>
        <w:pStyle w:val="3"/>
        <w:ind w:left="532"/>
        <w:rPr>
          <w:sz w:val="20"/>
        </w:rPr>
      </w:pPr>
      <w:r>
        <w:drawing>
          <wp:inline distT="0" distB="0" distL="114300" distR="114300">
            <wp:extent cx="5347970" cy="3603625"/>
            <wp:effectExtent l="0" t="0" r="1270" b="825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"/>
        <w:ind w:left="0" w:right="525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17  </w:t>
      </w:r>
      <w:r>
        <w:rPr>
          <w:sz w:val="18"/>
        </w:rPr>
        <w:t>数据库逻辑模型</w:t>
      </w:r>
    </w:p>
    <w:p>
      <w:pPr>
        <w:pStyle w:val="3"/>
        <w:spacing w:before="44" w:line="278" w:lineRule="auto"/>
        <w:ind w:left="120" w:right="108" w:firstLine="419"/>
      </w:pPr>
      <w:r>
        <w:rPr>
          <w:spacing w:val="-10"/>
          <w:w w:val="100"/>
        </w:rPr>
        <w:t>分析：上图建立的是数据库的逻辑模型图，图中有四个实体</w:t>
      </w:r>
      <w:r>
        <w:rPr>
          <w:spacing w:val="-52"/>
          <w:w w:val="100"/>
        </w:rPr>
        <w:t xml:space="preserve">，“学生”、“教师”、“课程”、 </w:t>
      </w:r>
      <w:r>
        <w:rPr>
          <w:spacing w:val="-33"/>
        </w:rPr>
        <w:t xml:space="preserve">“选课”，其中“学生”、“教师”、“课程”是自己拖动建立的，而“选课”是在设置“学生” </w:t>
      </w:r>
      <w:r>
        <w:rPr>
          <w:spacing w:val="-12"/>
        </w:rPr>
        <w:t>和“课程”之间“多对多”关系时自动生成的。各个实体之间的关系在图中以不同的连接方</w:t>
      </w:r>
      <w:r>
        <w:rPr>
          <w:spacing w:val="-6"/>
        </w:rPr>
        <w:t>式体现，连接线上也表明了各自的意思。</w:t>
      </w:r>
    </w:p>
    <w:p>
      <w:pPr>
        <w:pStyle w:val="7"/>
        <w:numPr>
          <w:ilvl w:val="1"/>
          <w:numId w:val="6"/>
        </w:numPr>
        <w:tabs>
          <w:tab w:val="left" w:pos="700"/>
        </w:tabs>
        <w:spacing w:before="0" w:after="0" w:line="269" w:lineRule="exact"/>
        <w:ind w:left="699" w:right="0" w:hanging="160"/>
        <w:jc w:val="left"/>
        <w:rPr>
          <w:sz w:val="21"/>
        </w:rPr>
      </w:pPr>
      <w:r>
        <w:rPr>
          <w:spacing w:val="-8"/>
          <w:sz w:val="21"/>
        </w:rPr>
        <w:t xml:space="preserve">数据库物理模型如下图 </w:t>
      </w:r>
      <w:r>
        <w:rPr>
          <w:rFonts w:ascii="Times New Roman" w:eastAsia="Times New Roman"/>
          <w:sz w:val="21"/>
        </w:rPr>
        <w:t xml:space="preserve">18 </w:t>
      </w:r>
      <w:r>
        <w:rPr>
          <w:spacing w:val="-2"/>
          <w:sz w:val="21"/>
        </w:rPr>
        <w:t>所示。</w:t>
      </w:r>
    </w:p>
    <w:p>
      <w:pPr>
        <w:spacing w:before="79"/>
        <w:ind w:right="0"/>
        <w:jc w:val="left"/>
        <w:rPr>
          <w:sz w:val="18"/>
        </w:rPr>
      </w:pPr>
      <w:r>
        <w:drawing>
          <wp:inline distT="0" distB="0" distL="114300" distR="114300">
            <wp:extent cx="4554220" cy="3053080"/>
            <wp:effectExtent l="0" t="0" r="2540" b="1016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9"/>
        <w:ind w:left="2641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18 </w:t>
      </w:r>
      <w:r>
        <w:rPr>
          <w:sz w:val="18"/>
        </w:rPr>
        <w:t>数据库物理模型图</w:t>
      </w:r>
    </w:p>
    <w:p>
      <w:pPr>
        <w:pStyle w:val="3"/>
        <w:spacing w:before="66" w:line="278" w:lineRule="auto"/>
        <w:ind w:left="120" w:right="108" w:firstLine="419"/>
      </w:pPr>
      <w:r>
        <w:rPr>
          <w:spacing w:val="-23"/>
        </w:rPr>
        <w:t>分析：上图是数据库的物理模型，物理模型看起来比逻辑模型更简单，实体也是“学生”、</w:t>
      </w:r>
      <w:r>
        <w:rPr>
          <w:spacing w:val="-22"/>
          <w:w w:val="100"/>
        </w:rPr>
        <w:t>“教师”、“课程”和“选课”，而关系只是简单地用箭头表示出来。</w:t>
      </w:r>
    </w:p>
    <w:p>
      <w:pPr>
        <w:pStyle w:val="7"/>
        <w:numPr>
          <w:ilvl w:val="1"/>
          <w:numId w:val="6"/>
        </w:numPr>
        <w:tabs>
          <w:tab w:val="left" w:pos="700"/>
        </w:tabs>
        <w:spacing w:before="0" w:after="0" w:line="240" w:lineRule="auto"/>
        <w:ind w:left="699" w:right="0" w:hanging="160"/>
        <w:jc w:val="left"/>
        <w:rPr>
          <w:sz w:val="21"/>
        </w:rPr>
      </w:pPr>
      <w:r>
        <w:pict>
          <v:group id="_x0000_s1147" o:spid="_x0000_s1147" o:spt="203" style="position:absolute;left:0pt;margin-left:111.7pt;margin-top:18.1pt;height:70.95pt;width:282.75pt;mso-position-horizontal-relative:page;mso-wrap-distance-bottom:0pt;mso-wrap-distance-top:0pt;z-index:-251654144;mso-width-relative:page;mso-height-relative:page;" coordorigin="2235,363" coordsize="5655,1419">
            <o:lock v:ext="edit"/>
            <v:shape id="_x0000_s1148" o:spid="_x0000_s1148" o:spt="75" type="#_x0000_t75" style="position:absolute;left:2250;top:377;height:1389;width:5625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rect id="_x0000_s1149" o:spid="_x0000_s1149" o:spt="1" style="position:absolute;left:2242;top:370;height:1404;width:5640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topAndBottom"/>
          </v:group>
        </w:pict>
      </w:r>
      <w:r>
        <w:rPr>
          <w:spacing w:val="3"/>
          <w:sz w:val="21"/>
        </w:rPr>
        <w:t>导出的物理模型在</w:t>
      </w:r>
      <w:r>
        <w:rPr>
          <w:rFonts w:ascii="Times New Roman" w:eastAsia="Times New Roman"/>
          <w:sz w:val="21"/>
        </w:rPr>
        <w:t xml:space="preserve">Access </w:t>
      </w:r>
      <w:r>
        <w:rPr>
          <w:spacing w:val="-9"/>
          <w:sz w:val="21"/>
        </w:rPr>
        <w:t xml:space="preserve">中的数据库表如图 </w:t>
      </w:r>
      <w:r>
        <w:rPr>
          <w:rFonts w:ascii="Times New Roman" w:eastAsia="Times New Roman"/>
          <w:sz w:val="21"/>
        </w:rPr>
        <w:t>19</w:t>
      </w:r>
      <w:r>
        <w:rPr>
          <w:spacing w:val="-19"/>
          <w:sz w:val="21"/>
        </w:rPr>
        <w:t xml:space="preserve">、图 </w:t>
      </w:r>
      <w:r>
        <w:rPr>
          <w:rFonts w:ascii="Times New Roman" w:eastAsia="Times New Roman"/>
          <w:sz w:val="21"/>
        </w:rPr>
        <w:t>20</w:t>
      </w:r>
      <w:r>
        <w:rPr>
          <w:spacing w:val="-18"/>
          <w:sz w:val="21"/>
        </w:rPr>
        <w:t xml:space="preserve">、图 </w:t>
      </w:r>
      <w:r>
        <w:rPr>
          <w:rFonts w:ascii="Times New Roman" w:eastAsia="Times New Roman"/>
          <w:sz w:val="21"/>
        </w:rPr>
        <w:t>21</w:t>
      </w:r>
      <w:r>
        <w:rPr>
          <w:spacing w:val="-19"/>
          <w:sz w:val="21"/>
        </w:rPr>
        <w:t xml:space="preserve">、图 </w:t>
      </w:r>
      <w:r>
        <w:rPr>
          <w:rFonts w:ascii="Times New Roman" w:eastAsia="Times New Roman"/>
          <w:sz w:val="21"/>
        </w:rPr>
        <w:t>22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所示。</w:t>
      </w:r>
    </w:p>
    <w:p>
      <w:pPr>
        <w:spacing w:before="76" w:after="131"/>
        <w:ind w:left="2461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19 </w:t>
      </w:r>
      <w:r>
        <w:rPr>
          <w:sz w:val="18"/>
        </w:rPr>
        <w:t>学生数据库表</w:t>
      </w:r>
    </w:p>
    <w:p>
      <w:pPr>
        <w:pStyle w:val="3"/>
        <w:ind w:left="554"/>
        <w:rPr>
          <w:sz w:val="20"/>
        </w:rPr>
      </w:pPr>
      <w:r>
        <w:rPr>
          <w:sz w:val="20"/>
        </w:rPr>
        <w:pict>
          <v:group id="_x0000_s1150" o:spid="_x0000_s1150" o:spt="203" style="height:69.7pt;width:352.7pt;" coordsize="7054,1394">
            <o:lock v:ext="edit"/>
            <v:shape id="_x0000_s1151" o:spid="_x0000_s1151" o:spt="75" type="#_x0000_t75" style="position:absolute;left:15;top:15;height:1364;width:7024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rect id="_x0000_s1152" o:spid="_x0000_s1152" o:spt="1" style="position:absolute;left:7;top:7;height:1379;width:7039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96"/>
        <w:ind w:left="0" w:right="1123" w:firstLine="0"/>
        <w:jc w:val="center"/>
        <w:rPr>
          <w:sz w:val="18"/>
        </w:rPr>
      </w:pPr>
      <w:r>
        <w:pict>
          <v:group id="_x0000_s1153" o:spid="_x0000_s1153" o:spt="203" style="position:absolute;left:0pt;margin-left:111.7pt;margin-top:21.35pt;height:72pt;width:353.25pt;mso-position-horizontal-relative:page;mso-wrap-distance-bottom:0pt;mso-wrap-distance-top:0pt;z-index:-251653120;mso-width-relative:page;mso-height-relative:page;" coordorigin="2235,428" coordsize="7065,1440">
            <o:lock v:ext="edit"/>
            <v:shape id="_x0000_s1154" o:spid="_x0000_s1154" o:spt="75" type="#_x0000_t75" style="position:absolute;left:2250;top:442;height:1410;width:7035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rect id="_x0000_s1155" o:spid="_x0000_s1155" o:spt="1" style="position:absolute;left:2242;top:435;height:1425;width:7050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topAndBottom"/>
          </v:group>
        </w:pict>
      </w: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20  </w:t>
      </w:r>
      <w:r>
        <w:rPr>
          <w:sz w:val="18"/>
        </w:rPr>
        <w:t>教师数据库表</w:t>
      </w:r>
    </w:p>
    <w:p>
      <w:pPr>
        <w:spacing w:before="71"/>
        <w:ind w:left="0" w:right="763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21  </w:t>
      </w:r>
      <w:r>
        <w:rPr>
          <w:sz w:val="18"/>
        </w:rPr>
        <w:t>课程数据库表</w:t>
      </w:r>
    </w:p>
    <w:p>
      <w:pPr>
        <w:pStyle w:val="3"/>
        <w:ind w:left="554"/>
        <w:rPr>
          <w:sz w:val="20"/>
        </w:rPr>
      </w:pPr>
      <w:bookmarkStart w:id="0" w:name="_GoBack"/>
      <w:bookmarkEnd w:id="0"/>
      <w:r>
        <w:rPr>
          <w:sz w:val="20"/>
        </w:rPr>
        <w:pict>
          <v:group id="_x0000_s1156" o:spid="_x0000_s1156" o:spt="203" style="height:88.5pt;width:211.5pt;" coordsize="4230,1770">
            <o:lock v:ext="edit"/>
            <v:shape id="_x0000_s1157" o:spid="_x0000_s1157" o:spt="75" type="#_x0000_t75" style="position:absolute;left:15;top:15;height:1740;width:420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rect id="_x0000_s1158" o:spid="_x0000_s1158" o:spt="1" style="position:absolute;left:7;top:7;height:1755;width:4215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47"/>
        <w:ind w:left="1831" w:right="0" w:firstLine="0"/>
        <w:jc w:val="left"/>
        <w:rPr>
          <w:sz w:val="18"/>
        </w:rPr>
      </w:pPr>
      <w:r>
        <w:rPr>
          <w:sz w:val="18"/>
        </w:rPr>
        <w:t xml:space="preserve">图 </w:t>
      </w:r>
      <w:r>
        <w:rPr>
          <w:rFonts w:ascii="Times New Roman" w:eastAsia="Times New Roman"/>
          <w:sz w:val="18"/>
        </w:rPr>
        <w:t xml:space="preserve">22 </w:t>
      </w:r>
      <w:r>
        <w:rPr>
          <w:sz w:val="18"/>
        </w:rPr>
        <w:t>选课数据库表</w:t>
      </w:r>
    </w:p>
    <w:p>
      <w:pPr>
        <w:pStyle w:val="3"/>
        <w:spacing w:before="66"/>
        <w:ind w:left="540"/>
      </w:pPr>
      <w:r>
        <w:t>分析：从</w:t>
      </w:r>
      <w:r>
        <w:rPr>
          <w:rFonts w:ascii="Times New Roman" w:eastAsia="Times New Roman"/>
        </w:rPr>
        <w:t xml:space="preserve">Power Designer </w:t>
      </w:r>
      <w:r>
        <w:t>中物理模型导出的数据库表与物理模型是一一对应的。</w:t>
      </w:r>
    </w:p>
    <w:p>
      <w:pPr>
        <w:pStyle w:val="3"/>
        <w:spacing w:before="2"/>
        <w:rPr>
          <w:sz w:val="31"/>
        </w:rPr>
      </w:pPr>
    </w:p>
    <w:p>
      <w:pPr>
        <w:pStyle w:val="2"/>
        <w:numPr>
          <w:ilvl w:val="0"/>
          <w:numId w:val="7"/>
        </w:numPr>
      </w:pPr>
      <w:r>
        <w:t>心得体会</w:t>
      </w:r>
    </w:p>
    <w:p>
      <w:pPr>
        <w:numPr>
          <w:numId w:val="0"/>
        </w:numPr>
        <w:ind w:right="0" w:rightChars="0" w:firstLine="7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本次实验使用PowerDesigner与Access完成了数据库系统的设计。熟悉PowerDesigner的基本用法，掌握用PowerDesigner 设计数据库的方法，学会PowerDesigner中数据库模型转换方法，掌握将数据库模型导入Access 数据库的步骤。</w:t>
      </w:r>
    </w:p>
    <w:sectPr>
      <w:pgSz w:w="11910" w:h="16840"/>
      <w:pgMar w:top="1480" w:right="1580" w:bottom="1400" w:left="1680" w:header="0" w:footer="120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91.2pt;margin-top:770.85pt;height:12pt;width:13.1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4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（%1）"/>
      <w:lvlJc w:val="left"/>
      <w:pPr>
        <w:ind w:left="1009" w:hanging="529"/>
        <w:jc w:val="left"/>
      </w:pPr>
      <w:rPr>
        <w:rFonts w:hint="default" w:ascii="宋体" w:hAnsi="宋体" w:eastAsia="宋体" w:cs="宋体"/>
        <w:spacing w:val="-101"/>
        <w:w w:val="100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64" w:hanging="52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529" w:hanging="52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93" w:hanging="52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58" w:hanging="52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23" w:hanging="52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587" w:hanging="52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52" w:hanging="52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17" w:hanging="529"/>
      </w:pPr>
      <w:rPr>
        <w:rFonts w:hint="default"/>
        <w:lang w:val="en-US" w:eastAsia="en-US" w:bidi="en-US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（%1）"/>
      <w:lvlJc w:val="left"/>
      <w:pPr>
        <w:ind w:left="120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972" w:hanging="52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825" w:hanging="52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677" w:hanging="52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530" w:hanging="52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383" w:hanging="52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235" w:hanging="52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088" w:hanging="52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941" w:hanging="529"/>
      </w:pPr>
      <w:rPr>
        <w:rFonts w:hint="default"/>
        <w:lang w:val="en-US" w:eastAsia="en-US" w:bidi="en-US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699" w:hanging="160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94" w:hanging="16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89" w:hanging="16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083" w:hanging="16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78" w:hanging="16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73" w:hanging="16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67" w:hanging="16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262" w:hanging="16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057" w:hanging="160"/>
      </w:pPr>
      <w:rPr>
        <w:rFonts w:hint="default"/>
        <w:lang w:val="en-US" w:eastAsia="en-US" w:bidi="en-US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99" w:hanging="160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94" w:hanging="16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89" w:hanging="16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083" w:hanging="16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78" w:hanging="16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73" w:hanging="16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67" w:hanging="16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262" w:hanging="16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057" w:hanging="160"/>
      </w:pPr>
      <w:rPr>
        <w:rFonts w:hint="default"/>
        <w:lang w:val="en-US" w:eastAsia="en-US" w:bidi="en-US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（%1）"/>
      <w:lvlJc w:val="left"/>
      <w:pPr>
        <w:ind w:left="966" w:hanging="529"/>
        <w:jc w:val="right"/>
      </w:pPr>
      <w:rPr>
        <w:rFonts w:hint="default" w:ascii="宋体" w:hAnsi="宋体" w:eastAsia="宋体" w:cs="宋体"/>
        <w:spacing w:val="-3"/>
        <w:w w:val="100"/>
        <w:sz w:val="19"/>
        <w:szCs w:val="19"/>
        <w:lang w:val="en-US" w:eastAsia="en-US" w:bidi="en-US"/>
      </w:rPr>
    </w:lvl>
    <w:lvl w:ilvl="1" w:tentative="0">
      <w:start w:val="1"/>
      <w:numFmt w:val="decimal"/>
      <w:lvlText w:val="%2."/>
      <w:lvlJc w:val="left"/>
      <w:pPr>
        <w:ind w:left="804" w:hanging="264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814" w:hanging="26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668" w:hanging="26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522" w:hanging="26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376" w:hanging="26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230" w:hanging="26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084" w:hanging="26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938" w:hanging="264"/>
      </w:pPr>
      <w:rPr>
        <w:rFonts w:hint="default"/>
        <w:lang w:val="en-US" w:eastAsia="en-US" w:bidi="en-US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699" w:hanging="160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94" w:hanging="16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89" w:hanging="16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083" w:hanging="16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78" w:hanging="16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73" w:hanging="16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67" w:hanging="16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262" w:hanging="16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057" w:hanging="160"/>
      </w:pPr>
      <w:rPr>
        <w:rFonts w:hint="default"/>
        <w:lang w:val="en-US" w:eastAsia="en-US" w:bidi="en-US"/>
      </w:rPr>
    </w:lvl>
  </w:abstractNum>
  <w:abstractNum w:abstractNumId="6">
    <w:nsid w:val="620640E7"/>
    <w:multiLevelType w:val="singleLevel"/>
    <w:tmpl w:val="620640E7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2"/>
  </w:compat>
  <w:rsids>
    <w:rsidRoot w:val="00000000"/>
    <w:rsid w:val="092921AF"/>
    <w:rsid w:val="5657035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480"/>
      <w:outlineLvl w:val="1"/>
    </w:pPr>
    <w:rPr>
      <w:rFonts w:ascii="宋体" w:hAnsi="宋体" w:eastAsia="宋体" w:cs="宋体"/>
      <w:b/>
      <w:bCs/>
      <w:sz w:val="30"/>
      <w:szCs w:val="30"/>
      <w:lang w:val="en-US" w:eastAsia="en-US" w:bidi="en-US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en-US"/>
    </w:r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43"/>
      <w:ind w:left="699" w:hanging="160"/>
    </w:pPr>
    <w:rPr>
      <w:rFonts w:ascii="宋体" w:hAnsi="宋体" w:eastAsia="宋体" w:cs="宋体"/>
      <w:lang w:val="en-US" w:eastAsia="en-US" w:bidi="en-US"/>
    </w:rPr>
  </w:style>
  <w:style w:type="paragraph" w:customStyle="1" w:styleId="8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69"/>
    <customShpInfo spid="_x0000_s1070"/>
    <customShpInfo spid="_x0000_s1068"/>
    <customShpInfo spid="_x0000_s1072"/>
    <customShpInfo spid="_x0000_s1073"/>
    <customShpInfo spid="_x0000_s1071"/>
    <customShpInfo spid="_x0000_s1148"/>
    <customShpInfo spid="_x0000_s1149"/>
    <customShpInfo spid="_x0000_s1147"/>
    <customShpInfo spid="_x0000_s1151"/>
    <customShpInfo spid="_x0000_s1152"/>
    <customShpInfo spid="_x0000_s1150"/>
    <customShpInfo spid="_x0000_s1154"/>
    <customShpInfo spid="_x0000_s1155"/>
    <customShpInfo spid="_x0000_s1153"/>
    <customShpInfo spid="_x0000_s1157"/>
    <customShpInfo spid="_x0000_s1158"/>
    <customShpInfo spid="_x0000_s115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2021-10-01T08:39:00Z</dcterms:created>
  <dc:creator>微软用户</dc:creator>
  <cp:lastModifiedBy>蛋壳</cp:lastModifiedBy>
  <dcterms:modified xsi:type="dcterms:W3CDTF">2021-10-15T05:02:28Z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2021-10-01T00:00:00Z</vt:filetime>
  </property>
  <property fmtid="{D5CDD505-2E9C-101B-9397-08002B2CF9AE}" pid="5" name="KSOProductBuildVer">
    <vt:lpwstr>2052-11.1.0.10938</vt:lpwstr>
  </property>
  <property fmtid="{D5CDD505-2E9C-101B-9397-08002B2CF9AE}" pid="6" name="ICV">
    <vt:lpwstr>3BF82DF37681494EBEB2C50B8F186698</vt:lpwstr>
  </property>
</Properties>
</file>